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40"/>
      </w:pPr>
      <w:r>
        <w:rPr>
          <w:rtl w:val="0"/>
        </w:rPr>
        <w:t>Ashwini Hegde                 M.SC BIOCHEMISTRY</w:t>
      </w:r>
    </w:p>
    <w:p w14:paraId="00000002">
      <w:r>
        <w:rPr>
          <w:rtl w:val="0"/>
        </w:rPr>
        <w:t>Telephone :</w:t>
      </w:r>
      <w:r>
        <w:rPr>
          <w:rFonts w:ascii="Proxima Nova" w:hAnsi="Proxima Nova" w:eastAsia="Proxima Nova" w:cs="Proxima Nova"/>
          <w:color w:val="1D1D1D"/>
          <w:sz w:val="26"/>
          <w:szCs w:val="26"/>
          <w:rtl w:val="0"/>
        </w:rPr>
        <w:t xml:space="preserve"> </w:t>
      </w:r>
      <w:r>
        <w:rPr>
          <w:rtl w:val="0"/>
        </w:rPr>
        <w:t>9353490307    | Email : ashwinidhegde03pd@gmail.com</w:t>
      </w:r>
    </w:p>
    <w:p w14:paraId="00000003">
      <w:pPr>
        <w:pStyle w:val="2"/>
      </w:pPr>
      <w:r>
        <w:rPr>
          <w:rtl w:val="0"/>
        </w:rPr>
        <w:t>Objective</w:t>
      </w:r>
    </w:p>
    <w:p w14:paraId="00000004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i w:val="0"/>
          <w:smallCaps w:val="0"/>
          <w:strike w:val="0"/>
          <w:color w:val="404040"/>
          <w:sz w:val="22"/>
          <w:szCs w:val="22"/>
          <w:u w:val="none"/>
          <w:shd w:val="clear" w:fill="auto"/>
          <w:vertAlign w:val="baseline"/>
          <w:rtl w:val="0"/>
        </w:rPr>
        <w:t>Enthusiastic and detail-oriented Biochemistry student seeking an internship opportunity to apply theoretical knowledge and hands-on laboratory experience in a practical setting. Eager to contribute to a dynamic team while gaining valuable exposure to advanced biochemical research techniques.</w:t>
      </w:r>
    </w:p>
    <w:p w14:paraId="00000005">
      <w:pPr>
        <w:pStyle w:val="2"/>
        <w:tabs>
          <w:tab w:val="left" w:pos="7740"/>
        </w:tabs>
      </w:pPr>
      <w:r>
        <w:rPr>
          <w:rtl w:val="0"/>
        </w:rPr>
        <w:t>Education</w:t>
      </w:r>
      <w:r>
        <w:rPr>
          <w:rtl w:val="0"/>
        </w:rPr>
        <w:tab/>
      </w:r>
    </w:p>
    <w:p w14:paraId="00000006">
      <w:pPr>
        <w:pStyle w:val="3"/>
      </w:pPr>
      <w:r>
        <w:rPr>
          <w:rtl w:val="0"/>
        </w:rPr>
        <w:t>M.SC Biochemistry | Mount Carmel College Bengaluru</w:t>
      </w:r>
    </w:p>
    <w:p w14:paraId="00000007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360" w:right="0" w:hanging="360"/>
        <w:jc w:val="left"/>
      </w:pPr>
      <w:r>
        <w:rPr>
          <w:rFonts w:ascii="Cambria" w:hAnsi="Cambria" w:eastAsia="Cambria" w:cs="Cambria"/>
          <w:b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rtl w:val="0"/>
        </w:rPr>
        <w:t>Coursework</w:t>
      </w:r>
      <w:r>
        <w:rPr>
          <w:rFonts w:ascii="Cambria" w:hAnsi="Cambria" w:eastAsia="Cambria" w:cs="Cambria"/>
          <w:b w:val="0"/>
          <w:i w:val="0"/>
          <w:smallCaps w:val="0"/>
          <w:strike w:val="0"/>
          <w:color w:val="404040"/>
          <w:sz w:val="22"/>
          <w:szCs w:val="22"/>
          <w:u w:val="none"/>
          <w:shd w:val="clear" w:fill="auto"/>
          <w:vertAlign w:val="baseline"/>
          <w:rtl w:val="0"/>
        </w:rPr>
        <w:t xml:space="preserve">: </w:t>
      </w:r>
    </w:p>
    <w:p w14:paraId="000000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360" w:right="0" w:hanging="360"/>
        <w:jc w:val="left"/>
        <w:rPr>
          <w:rFonts w:ascii="Cambria" w:hAnsi="Cambria" w:eastAsia="Cambria" w:cs="Cambria"/>
          <w:b w:val="0"/>
          <w:i w:val="0"/>
          <w:smallCaps w:val="0"/>
          <w:strike w:val="0"/>
          <w:color w:val="40404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i w:val="0"/>
          <w:smallCaps w:val="0"/>
          <w:strike w:val="0"/>
          <w:color w:val="404040"/>
          <w:sz w:val="22"/>
          <w:szCs w:val="22"/>
          <w:u w:val="none"/>
          <w:shd w:val="clear" w:fill="auto"/>
          <w:vertAlign w:val="baseline"/>
          <w:rtl w:val="0"/>
        </w:rPr>
        <w:t>Enzymology</w:t>
      </w:r>
    </w:p>
    <w:p w14:paraId="000000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360" w:right="0" w:hanging="360"/>
        <w:jc w:val="left"/>
        <w:rPr>
          <w:rFonts w:ascii="Cambria" w:hAnsi="Cambria" w:eastAsia="Cambria" w:cs="Cambria"/>
          <w:b w:val="0"/>
          <w:i w:val="0"/>
          <w:smallCaps w:val="0"/>
          <w:strike w:val="0"/>
          <w:color w:val="40404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i w:val="0"/>
          <w:smallCaps w:val="0"/>
          <w:strike w:val="0"/>
          <w:color w:val="404040"/>
          <w:sz w:val="22"/>
          <w:szCs w:val="22"/>
          <w:u w:val="none"/>
          <w:shd w:val="clear" w:fill="auto"/>
          <w:vertAlign w:val="baseline"/>
          <w:rtl w:val="0"/>
        </w:rPr>
        <w:t>Biochemical Techniques</w:t>
      </w:r>
    </w:p>
    <w:p w14:paraId="0000000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360" w:right="0" w:hanging="360"/>
        <w:jc w:val="left"/>
        <w:rPr>
          <w:rFonts w:ascii="Cambria" w:hAnsi="Cambria" w:eastAsia="Cambria" w:cs="Cambria"/>
          <w:b w:val="0"/>
          <w:i w:val="0"/>
          <w:smallCaps w:val="0"/>
          <w:strike w:val="0"/>
          <w:color w:val="40404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i w:val="0"/>
          <w:smallCaps w:val="0"/>
          <w:strike w:val="0"/>
          <w:color w:val="404040"/>
          <w:sz w:val="22"/>
          <w:szCs w:val="22"/>
          <w:u w:val="none"/>
          <w:shd w:val="clear" w:fill="auto"/>
          <w:vertAlign w:val="baseline"/>
          <w:rtl w:val="0"/>
        </w:rPr>
        <w:t>Clinical And Nutritional Biochemistry</w:t>
      </w:r>
    </w:p>
    <w:p w14:paraId="0000000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360" w:right="0" w:hanging="360"/>
        <w:jc w:val="left"/>
        <w:rPr>
          <w:rFonts w:ascii="Cambria" w:hAnsi="Cambria" w:eastAsia="Cambria" w:cs="Cambria"/>
          <w:b w:val="0"/>
          <w:i w:val="0"/>
          <w:smallCaps w:val="0"/>
          <w:strike w:val="0"/>
          <w:color w:val="40404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0"/>
          <w:i w:val="0"/>
          <w:smallCaps w:val="0"/>
          <w:strike w:val="0"/>
          <w:color w:val="404040"/>
          <w:sz w:val="22"/>
          <w:szCs w:val="22"/>
          <w:u w:val="none"/>
          <w:shd w:val="clear" w:fill="auto"/>
          <w:vertAlign w:val="baseline"/>
          <w:rtl w:val="0"/>
        </w:rPr>
        <w:t>Toxicology</w:t>
      </w:r>
    </w:p>
    <w:p w14:paraId="0000000C">
      <w:pPr>
        <w:pStyle w:val="3"/>
      </w:pPr>
      <w:r>
        <w:rPr>
          <w:rtl w:val="0"/>
        </w:rPr>
        <w:t>B.SC Microbiology And Biochemistry | JSS College For Women Mysuru</w:t>
      </w:r>
    </w:p>
    <w:p w14:paraId="0000000D">
      <w:pPr>
        <w:numPr>
          <w:ilvl w:val="0"/>
          <w:numId w:val="3"/>
        </w:numPr>
        <w:spacing w:after="80"/>
        <w:ind w:left="360"/>
      </w:pPr>
      <w:r>
        <w:rPr>
          <w:b/>
          <w:sz w:val="24"/>
          <w:szCs w:val="24"/>
          <w:rtl w:val="0"/>
        </w:rPr>
        <w:t>Coursework</w:t>
      </w:r>
      <w:r>
        <w:rPr>
          <w:rtl w:val="0"/>
        </w:rPr>
        <w:t>:</w:t>
      </w: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0" w:right="0" w:firstLine="0"/>
        <w:jc w:val="left"/>
      </w:pPr>
      <w:r>
        <w:rPr>
          <w:rtl w:val="0"/>
        </w:rPr>
        <w:t>Metabolism</w:t>
      </w: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0" w:right="0" w:firstLine="0"/>
        <w:jc w:val="left"/>
      </w:pPr>
      <w:r>
        <w:rPr>
          <w:rtl w:val="0"/>
        </w:rPr>
        <w:t>Immunology</w:t>
      </w:r>
    </w:p>
    <w:p w14:paraId="0000001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0" w:right="0" w:firstLine="0"/>
        <w:jc w:val="left"/>
      </w:pPr>
      <w:r>
        <w:rPr>
          <w:rtl w:val="0"/>
        </w:rPr>
        <w:t>Industrial Microbiology</w:t>
      </w:r>
    </w:p>
    <w:p w14:paraId="000000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0" w:right="0" w:firstLine="0"/>
        <w:jc w:val="left"/>
        <w:rPr>
          <w:rFonts w:ascii="Cambria" w:hAnsi="Cambria" w:eastAsia="Cambria" w:cs="Cambria"/>
          <w:b w:val="0"/>
          <w:i w:val="0"/>
          <w:smallCaps w:val="0"/>
          <w:strike w:val="0"/>
          <w:color w:val="40404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  <w:t>Medical and dairy  Microbiology</w:t>
      </w:r>
    </w:p>
    <w:p w14:paraId="00000012">
      <w:pPr>
        <w:pStyle w:val="2"/>
      </w:pPr>
      <w:r>
        <w:rPr>
          <w:rtl w:val="0"/>
        </w:rPr>
        <w:t>Skills &amp; Abilities</w:t>
      </w:r>
    </w:p>
    <w:p w14:paraId="00000013">
      <w:pPr>
        <w:pStyle w:val="3"/>
      </w:pPr>
      <w:r>
        <w:rPr>
          <w:rtl w:val="0"/>
        </w:rPr>
        <w:t>LABORATORY SKILLS</w:t>
      </w:r>
    </w:p>
    <w:p w14:paraId="00000014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i w:val="0"/>
          <w:smallCaps w:val="0"/>
          <w:strike w:val="0"/>
          <w:color w:val="404040"/>
          <w:sz w:val="22"/>
          <w:szCs w:val="22"/>
          <w:u w:val="none"/>
          <w:shd w:val="clear" w:fill="auto"/>
          <w:vertAlign w:val="baseline"/>
          <w:rtl w:val="0"/>
        </w:rPr>
        <w:t>SDS PAGE</w:t>
      </w:r>
    </w:p>
    <w:p w14:paraId="00000015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i w:val="0"/>
          <w:smallCaps w:val="0"/>
          <w:strike w:val="0"/>
          <w:color w:val="404040"/>
          <w:sz w:val="22"/>
          <w:szCs w:val="22"/>
          <w:u w:val="none"/>
          <w:shd w:val="clear" w:fill="auto"/>
          <w:vertAlign w:val="baseline"/>
          <w:rtl w:val="0"/>
        </w:rPr>
        <w:t>Chromatography</w:t>
      </w:r>
    </w:p>
    <w:p w14:paraId="00000016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i w:val="0"/>
          <w:smallCaps w:val="0"/>
          <w:strike w:val="0"/>
          <w:color w:val="404040"/>
          <w:sz w:val="22"/>
          <w:szCs w:val="22"/>
          <w:u w:val="none"/>
          <w:shd w:val="clear" w:fill="auto"/>
          <w:vertAlign w:val="baseline"/>
          <w:rtl w:val="0"/>
        </w:rPr>
        <w:t xml:space="preserve">Optimum pH And Optimum Temperature Of </w:t>
      </w:r>
      <w:r>
        <w:rPr>
          <w:rtl w:val="0"/>
        </w:rPr>
        <w:t>enzyme(Salivary amylase)</w:t>
      </w:r>
    </w:p>
    <w:p w14:paraId="0000001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0" w:right="0" w:firstLine="0"/>
        <w:jc w:val="left"/>
      </w:pPr>
    </w:p>
    <w:p w14:paraId="00000018">
      <w:pPr>
        <w:pStyle w:val="3"/>
      </w:pPr>
      <w:r>
        <w:rPr>
          <w:rtl w:val="0"/>
        </w:rPr>
        <w:t>SOFTWARE SKILLS                 LANGUAGES</w:t>
      </w:r>
    </w:p>
    <w:p w14:paraId="00000019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i w:val="0"/>
          <w:smallCaps w:val="0"/>
          <w:strike w:val="0"/>
          <w:color w:val="404040"/>
          <w:sz w:val="22"/>
          <w:szCs w:val="22"/>
          <w:u w:val="none"/>
          <w:shd w:val="clear" w:fill="auto"/>
          <w:vertAlign w:val="baseline"/>
          <w:rtl w:val="0"/>
        </w:rPr>
        <w:t>Excel                                       K</w:t>
      </w:r>
      <w:r>
        <w:rPr>
          <w:rtl w:val="0"/>
        </w:rPr>
        <w:t>annada</w:t>
      </w:r>
    </w:p>
    <w:p w14:paraId="0000001A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i w:val="0"/>
          <w:smallCaps w:val="0"/>
          <w:strike w:val="0"/>
          <w:color w:val="404040"/>
          <w:sz w:val="22"/>
          <w:szCs w:val="22"/>
          <w:u w:val="none"/>
          <w:shd w:val="clear" w:fill="auto"/>
          <w:vertAlign w:val="baseline"/>
          <w:rtl w:val="0"/>
        </w:rPr>
        <w:t xml:space="preserve">Word                                      </w:t>
      </w:r>
      <w:r>
        <w:rPr>
          <w:rtl w:val="0"/>
        </w:rPr>
        <w:t>English</w:t>
      </w:r>
    </w:p>
    <w:p w14:paraId="0000001B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i w:val="0"/>
          <w:smallCaps w:val="0"/>
          <w:strike w:val="0"/>
          <w:color w:val="404040"/>
          <w:sz w:val="22"/>
          <w:szCs w:val="22"/>
          <w:u w:val="none"/>
          <w:shd w:val="clear" w:fill="auto"/>
          <w:vertAlign w:val="baseline"/>
          <w:rtl w:val="0"/>
        </w:rPr>
        <w:t>Power Point                         Hindi</w:t>
      </w:r>
    </w:p>
    <w:p w14:paraId="0000001C">
      <w:pPr>
        <w:pStyle w:val="3"/>
      </w:pPr>
      <w:r>
        <w:rPr>
          <w:rtl w:val="0"/>
        </w:rPr>
        <w:t>Communication</w:t>
      </w:r>
    </w:p>
    <w:p w14:paraId="0000001D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360" w:right="0" w:hanging="360"/>
        <w:jc w:val="left"/>
      </w:pPr>
      <w:r>
        <w:rPr>
          <w:rtl w:val="0"/>
        </w:rPr>
        <w:t xml:space="preserve">Seminar on Industrial production of </w:t>
      </w:r>
      <w:r>
        <w:rPr>
          <w:i/>
          <w:rtl w:val="0"/>
        </w:rPr>
        <w:t xml:space="preserve">Penicillin. </w:t>
      </w:r>
      <w:r>
        <w:rPr>
          <w:rtl w:val="0"/>
        </w:rPr>
        <w:t>Case study on Oil Spilling in Italy. And Regulation of Embryogenesis. And gel permeation Chromatography.</w:t>
      </w:r>
      <w:r>
        <w:rPr>
          <w:i/>
          <w:rtl w:val="0"/>
        </w:rPr>
        <w:t xml:space="preserve"> </w:t>
      </w:r>
    </w:p>
    <w:p w14:paraId="0000001E">
      <w:pPr>
        <w:pStyle w:val="3"/>
        <w:rPr>
          <w:rFonts w:ascii="Cambria" w:hAnsi="Cambria" w:eastAsia="Cambria" w:cs="Cambria"/>
          <w:b w:val="0"/>
          <w:i w:val="0"/>
          <w:smallCaps w:val="0"/>
          <w:strike w:val="0"/>
          <w:color w:val="404040"/>
          <w:sz w:val="22"/>
          <w:szCs w:val="22"/>
          <w:u w:val="none"/>
          <w:shd w:val="clear" w:fill="auto"/>
          <w:vertAlign w:val="baseline"/>
        </w:rPr>
      </w:pPr>
    </w:p>
    <w:p w14:paraId="0000001F">
      <w:pPr>
        <w:pStyle w:val="2"/>
        <w:spacing w:after="0"/>
      </w:pPr>
      <w:r>
        <w:rPr>
          <w:color w:val="1D1D1D"/>
          <w:sz w:val="26"/>
          <w:szCs w:val="26"/>
          <w:rtl w:val="0"/>
        </w:rPr>
        <w:t>Industry Visit:</w:t>
      </w:r>
    </w:p>
    <w:p w14:paraId="00000020">
      <w:pPr>
        <w:pStyle w:val="2"/>
        <w:spacing w:before="0"/>
        <w:rPr>
          <w:sz w:val="22"/>
          <w:szCs w:val="22"/>
        </w:rPr>
      </w:pPr>
      <w:r>
        <w:rPr>
          <w:sz w:val="22"/>
          <w:szCs w:val="22"/>
          <w:rtl w:val="0"/>
        </w:rPr>
        <w:t>Center for Cellular and Molecular Biology Hyderabad</w:t>
      </w:r>
    </w:p>
    <w:p w14:paraId="00000021">
      <w:pPr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720" w:right="0" w:hanging="360"/>
        <w:jc w:val="left"/>
        <w:rPr>
          <w:rFonts w:ascii="Cambria" w:hAnsi="Cambria" w:eastAsia="Cambria" w:cs="Cambria"/>
          <w:b w:val="0"/>
          <w:i w:val="0"/>
          <w:smallCaps w:val="0"/>
          <w:strike w:val="0"/>
          <w:color w:val="40404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  <w:t>I came to know about DNA fingerprinting technology and DNA based wildlife Forensics.</w:t>
      </w:r>
    </w:p>
    <w:p w14:paraId="0000002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360" w:right="0" w:hanging="360"/>
        <w:jc w:val="left"/>
        <w:rPr>
          <w:rFonts w:ascii="Cambria" w:hAnsi="Cambria" w:eastAsia="Cambria" w:cs="Cambria"/>
          <w:b w:val="0"/>
          <w:i w:val="0"/>
          <w:smallCaps w:val="0"/>
          <w:strike w:val="0"/>
          <w:color w:val="404040"/>
          <w:sz w:val="22"/>
          <w:szCs w:val="22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/>
          <w:i w:val="0"/>
          <w:smallCaps w:val="0"/>
          <w:strike w:val="0"/>
          <w:color w:val="4E4E4E"/>
          <w:sz w:val="22"/>
          <w:szCs w:val="22"/>
          <w:u w:val="none"/>
          <w:shd w:val="clear" w:fill="auto"/>
          <w:vertAlign w:val="baseline"/>
          <w:rtl w:val="0"/>
        </w:rPr>
        <w:t xml:space="preserve">Biozeen Bengaluru </w:t>
      </w:r>
    </w:p>
    <w:p w14:paraId="0000002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720" w:right="0" w:hanging="360"/>
        <w:jc w:val="left"/>
        <w:rPr>
          <w:rFonts w:ascii="Cambria" w:hAnsi="Cambria" w:eastAsia="Cambria" w:cs="Cambria"/>
          <w:b w:val="0"/>
          <w:i w:val="0"/>
          <w:smallCaps w:val="0"/>
          <w:strike w:val="0"/>
          <w:color w:val="40404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  <w:t>To know the operation of industrial and laboratory scale Bioreactor.</w:t>
      </w:r>
    </w:p>
    <w:p w14:paraId="0000002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0" w:right="0" w:firstLine="0"/>
        <w:jc w:val="left"/>
      </w:pPr>
      <w:r>
        <w:rPr>
          <w:rtl w:val="0"/>
        </w:rPr>
        <w:t>Attended one day hands on work shop on Animal Handling and Behavioral Studies organized by Department of Pharmacology by Karnataka Institute Of Pharmacy. And attended CPR training.</w:t>
      </w:r>
    </w:p>
    <w:p w14:paraId="00000025">
      <w:pPr>
        <w:pStyle w:val="2"/>
      </w:pPr>
      <w:r>
        <w:rPr>
          <w:color w:val="1D1D1D"/>
          <w:sz w:val="26"/>
          <w:szCs w:val="26"/>
          <w:rtl w:val="0"/>
        </w:rPr>
        <w:t>Talk and Seminars Attended:</w:t>
      </w:r>
    </w:p>
    <w:p w14:paraId="00000026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i w:val="0"/>
          <w:smallCaps w:val="0"/>
          <w:strike w:val="0"/>
          <w:color w:val="404040"/>
          <w:sz w:val="22"/>
          <w:szCs w:val="22"/>
          <w:u w:val="none"/>
          <w:shd w:val="clear" w:fill="auto"/>
          <w:vertAlign w:val="baseline"/>
          <w:rtl w:val="0"/>
        </w:rPr>
        <w:t>Genome editing by CRISPR</w:t>
      </w:r>
    </w:p>
    <w:p w14:paraId="00000027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i w:val="0"/>
          <w:smallCaps w:val="0"/>
          <w:strike w:val="0"/>
          <w:color w:val="404040"/>
          <w:sz w:val="22"/>
          <w:szCs w:val="22"/>
          <w:u w:val="none"/>
          <w:shd w:val="clear" w:fill="auto"/>
          <w:vertAlign w:val="baseline"/>
          <w:rtl w:val="0"/>
        </w:rPr>
        <w:t>Cancer Burden India</w:t>
      </w:r>
    </w:p>
    <w:p w14:paraId="00000028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360" w:right="0" w:hanging="360"/>
        <w:jc w:val="left"/>
      </w:pPr>
      <w:bookmarkStart w:id="0" w:name="_heading=h.gjdgxs" w:colFirst="0" w:colLast="0"/>
      <w:bookmarkEnd w:id="0"/>
      <w:r>
        <w:rPr>
          <w:rFonts w:ascii="Cambria" w:hAnsi="Cambria" w:eastAsia="Cambria" w:cs="Cambria"/>
          <w:b w:val="0"/>
          <w:i w:val="0"/>
          <w:smallCaps w:val="0"/>
          <w:strike w:val="0"/>
          <w:color w:val="404040"/>
          <w:sz w:val="22"/>
          <w:szCs w:val="22"/>
          <w:u w:val="none"/>
          <w:shd w:val="clear" w:fill="auto"/>
          <w:vertAlign w:val="baseline"/>
          <w:rtl w:val="0"/>
        </w:rPr>
        <w:t>Tales of toads and frogs</w:t>
      </w:r>
    </w:p>
    <w:p w14:paraId="6FCB19F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360" w:right="0" w:hanging="360"/>
        <w:jc w:val="left"/>
        <w:rPr>
          <w:rFonts w:hint="default" w:cs="Cambria"/>
          <w:b/>
          <w:bCs/>
          <w:i w:val="0"/>
          <w:smallCaps w:val="0"/>
          <w:strike w:val="0"/>
          <w:color w:val="404040"/>
          <w:sz w:val="28"/>
          <w:szCs w:val="28"/>
          <w:u w:val="none"/>
          <w:shd w:val="clear" w:fill="auto"/>
          <w:vertAlign w:val="baseline"/>
          <w:lang w:val="en-IN"/>
        </w:rPr>
      </w:pPr>
    </w:p>
    <w:p w14:paraId="0000002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360" w:right="0" w:hanging="360"/>
        <w:jc w:val="left"/>
        <w:rPr>
          <w:rFonts w:hint="default" w:cs="Cambria"/>
          <w:b/>
          <w:bCs/>
          <w:i w:val="0"/>
          <w:smallCaps w:val="0"/>
          <w:strike w:val="0"/>
          <w:color w:val="404040"/>
          <w:sz w:val="28"/>
          <w:szCs w:val="28"/>
          <w:u w:val="none"/>
          <w:shd w:val="clear" w:fill="auto"/>
          <w:vertAlign w:val="baseline"/>
          <w:lang w:val="en-IN"/>
        </w:rPr>
      </w:pPr>
      <w:r>
        <w:rPr>
          <w:rFonts w:hint="default" w:cs="Cambria"/>
          <w:b/>
          <w:bCs/>
          <w:i w:val="0"/>
          <w:smallCaps w:val="0"/>
          <w:strike w:val="0"/>
          <w:color w:val="404040"/>
          <w:sz w:val="28"/>
          <w:szCs w:val="28"/>
          <w:u w:val="none"/>
          <w:shd w:val="clear" w:fill="auto"/>
          <w:vertAlign w:val="baseline"/>
          <w:lang w:val="en-IN"/>
        </w:rPr>
        <w:t>Internship:</w:t>
      </w:r>
    </w:p>
    <w:p w14:paraId="7B81606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360" w:right="0" w:hanging="360"/>
        <w:jc w:val="left"/>
        <w:rPr>
          <w:rFonts w:hint="default" w:cs="Cambria"/>
          <w:b w:val="0"/>
          <w:bCs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lang w:val="en-IN"/>
        </w:rPr>
      </w:pPr>
      <w:r>
        <w:rPr>
          <w:rFonts w:hint="default" w:cs="Cambria"/>
          <w:b w:val="0"/>
          <w:bCs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lang w:val="en-IN"/>
        </w:rPr>
        <w:t xml:space="preserve">Attended internship in Dextrose Technologies Pvt. Ltd.  </w:t>
      </w:r>
      <w:r>
        <w:rPr>
          <w:rFonts w:hint="default" w:cs="Cambria"/>
          <w:b w:val="0"/>
          <w:bCs w:val="0"/>
          <w:i w:val="0"/>
          <w:strike w:val="0"/>
          <w:color w:val="404040"/>
          <w:sz w:val="24"/>
          <w:szCs w:val="24"/>
          <w:u w:val="none"/>
          <w:shd w:val="clear" w:fill="auto"/>
          <w:vertAlign w:val="baseline"/>
          <w:lang w:val="en-IN"/>
        </w:rPr>
        <w:t>O</w:t>
      </w:r>
      <w:r>
        <w:rPr>
          <w:rFonts w:hint="default" w:cs="Cambria"/>
          <w:b w:val="0"/>
          <w:bCs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lang w:val="en-IN"/>
        </w:rPr>
        <w:t>n microbiology and analytical techniques.</w:t>
      </w:r>
    </w:p>
    <w:p w14:paraId="051918C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360" w:right="0" w:hanging="360"/>
        <w:jc w:val="left"/>
        <w:rPr>
          <w:rFonts w:hint="default" w:cs="Cambria"/>
          <w:b w:val="0"/>
          <w:bCs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  <w:lang w:val="en-IN"/>
        </w:rPr>
      </w:pPr>
    </w:p>
    <w:p w14:paraId="0000002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80" w:line="240" w:lineRule="auto"/>
        <w:ind w:left="360" w:right="0" w:hanging="360"/>
        <w:jc w:val="left"/>
        <w:rPr>
          <w:rFonts w:ascii="Cambria" w:hAnsi="Cambria" w:eastAsia="Cambria" w:cs="Cambria"/>
          <w:b w:val="0"/>
          <w:i w:val="0"/>
          <w:smallCaps w:val="0"/>
          <w:strike w:val="0"/>
          <w:color w:val="404040"/>
          <w:sz w:val="24"/>
          <w:szCs w:val="24"/>
          <w:u w:val="none"/>
          <w:shd w:val="clear" w:fill="auto"/>
          <w:vertAlign w:val="baseline"/>
        </w:rPr>
      </w:pPr>
      <w:bookmarkStart w:id="1" w:name="_GoBack"/>
      <w:bookmarkEnd w:id="1"/>
    </w:p>
    <w:sectPr>
      <w:footerReference r:id="rId4" w:type="default"/>
      <w:pgSz w:w="12240" w:h="15840"/>
      <w:pgMar w:top="1008" w:right="1008" w:bottom="1152" w:left="1008" w:header="576" w:footer="576" w:gutter="0"/>
      <w:pgNumType w:start="1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roxima Nov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B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  <w:rPr>
        <w:rFonts w:ascii="Cambria" w:hAnsi="Cambria" w:eastAsia="Cambria" w:cs="Cambria"/>
        <w:b w:val="0"/>
        <w:i w:val="0"/>
        <w:smallCaps w:val="0"/>
        <w:strike w:val="0"/>
        <w:color w:val="141414"/>
        <w:sz w:val="22"/>
        <w:szCs w:val="22"/>
        <w:u w:val="none"/>
        <w:shd w:val="clear" w:fill="auto"/>
        <w:vertAlign w:val="baseline"/>
      </w:rPr>
    </w:pPr>
    <w:r>
      <w:rPr>
        <w:rFonts w:ascii="Cambria" w:hAnsi="Cambria" w:eastAsia="Cambria" w:cs="Cambria"/>
        <w:b w:val="0"/>
        <w:i w:val="0"/>
        <w:smallCaps w:val="0"/>
        <w:strike w:val="0"/>
        <w:color w:val="141414"/>
        <w:sz w:val="22"/>
        <w:szCs w:val="22"/>
        <w:u w:val="none"/>
        <w:shd w:val="clear" w:fill="auto"/>
        <w:vertAlign w:val="baseline"/>
      </w:rPr>
      <w:fldChar w:fldCharType="begin"/>
    </w:r>
    <w:r>
      <w:rPr>
        <w:rFonts w:ascii="Cambria" w:hAnsi="Cambria" w:eastAsia="Cambria" w:cs="Cambria"/>
        <w:b w:val="0"/>
        <w:i w:val="0"/>
        <w:smallCaps w:val="0"/>
        <w:strike w:val="0"/>
        <w:color w:val="141414"/>
        <w:sz w:val="22"/>
        <w:szCs w:val="22"/>
        <w:u w:val="none"/>
        <w:shd w:val="clear" w:fill="auto"/>
        <w:vertAlign w:val="baseline"/>
      </w:rPr>
      <w:instrText xml:space="preserve">PAGE</w:instrText>
    </w:r>
    <w:r>
      <w:rPr>
        <w:rFonts w:ascii="Cambria" w:hAnsi="Cambria" w:eastAsia="Cambria" w:cs="Cambria"/>
        <w:b w:val="0"/>
        <w:i w:val="0"/>
        <w:smallCaps w:val="0"/>
        <w:strike w:val="0"/>
        <w:color w:val="141414"/>
        <w:sz w:val="22"/>
        <w:szCs w:val="22"/>
        <w:u w:val="none"/>
        <w:shd w:val="clear" w:fill="auto"/>
        <w:vertAlign w:val="baseline"/>
      </w:rPr>
      <w:fldChar w:fldCharType="separate"/>
    </w:r>
    <w:r>
      <w:rPr>
        <w:rFonts w:ascii="Cambria" w:hAnsi="Cambria" w:eastAsia="Cambria" w:cs="Cambria"/>
        <w:b w:val="0"/>
        <w:i w:val="0"/>
        <w:smallCaps w:val="0"/>
        <w:strike w:val="0"/>
        <w:color w:val="141414"/>
        <w:sz w:val="22"/>
        <w:szCs w:val="22"/>
        <w:u w:val="none"/>
        <w:shd w:val="clear" w:fill="auto"/>
        <w:vertAlign w:val="baselin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  <w:color w:val="404040"/>
      </w:rPr>
    </w:lvl>
    <w:lvl w:ilvl="1" w:tentative="0">
      <w:start w:val="1"/>
      <w:numFmt w:val="bullet"/>
      <w:lvlText w:val="○"/>
      <w:lvlJc w:val="left"/>
      <w:pPr>
        <w:ind w:left="720" w:hanging="360"/>
      </w:pPr>
      <w:rPr>
        <w:rFonts w:ascii="Noto Sans Symbols" w:hAnsi="Noto Sans Symbols" w:eastAsia="Noto Sans Symbols" w:cs="Noto Sans Symbols"/>
        <w:color w:val="404040"/>
      </w:rPr>
    </w:lvl>
    <w:lvl w:ilvl="2" w:tentative="0">
      <w:start w:val="1"/>
      <w:numFmt w:val="bullet"/>
      <w:lvlText w:val="■"/>
      <w:lvlJc w:val="left"/>
      <w:pPr>
        <w:ind w:left="1080" w:hanging="360"/>
      </w:pPr>
      <w:rPr>
        <w:rFonts w:ascii="Noto Sans Symbols" w:hAnsi="Noto Sans Symbols" w:eastAsia="Noto Sans Symbols" w:cs="Noto Sans Symbols"/>
        <w:color w:val="404040"/>
      </w:rPr>
    </w:lvl>
    <w:lvl w:ilvl="3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  <w:color w:val="404040"/>
      </w:rPr>
    </w:lvl>
    <w:lvl w:ilvl="4" w:tentative="0">
      <w:start w:val="1"/>
      <w:numFmt w:val="bullet"/>
      <w:lvlText w:val="○"/>
      <w:lvlJc w:val="left"/>
      <w:pPr>
        <w:ind w:left="1800" w:hanging="360"/>
      </w:pPr>
      <w:rPr>
        <w:rFonts w:ascii="Noto Sans Symbols" w:hAnsi="Noto Sans Symbols" w:eastAsia="Noto Sans Symbols" w:cs="Noto Sans Symbols"/>
        <w:color w:val="404040"/>
      </w:rPr>
    </w:lvl>
    <w:lvl w:ilvl="5" w:tentative="0">
      <w:start w:val="1"/>
      <w:numFmt w:val="bullet"/>
      <w:lvlText w:val="■"/>
      <w:lvlJc w:val="left"/>
      <w:pPr>
        <w:ind w:left="2160" w:hanging="360"/>
      </w:pPr>
      <w:rPr>
        <w:rFonts w:ascii="Noto Sans Symbols" w:hAnsi="Noto Sans Symbols" w:eastAsia="Noto Sans Symbols" w:cs="Noto Sans Symbols"/>
        <w:color w:val="404040"/>
      </w:rPr>
    </w:lvl>
    <w:lvl w:ilvl="6" w:tentative="0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  <w:color w:val="404040"/>
      </w:rPr>
    </w:lvl>
    <w:lvl w:ilvl="7" w:tentative="0">
      <w:start w:val="1"/>
      <w:numFmt w:val="bullet"/>
      <w:lvlText w:val="○"/>
      <w:lvlJc w:val="left"/>
      <w:pPr>
        <w:ind w:left="2880" w:hanging="360"/>
      </w:pPr>
      <w:rPr>
        <w:rFonts w:ascii="Noto Sans Symbols" w:hAnsi="Noto Sans Symbols" w:eastAsia="Noto Sans Symbols" w:cs="Noto Sans Symbols"/>
        <w:color w:val="404040"/>
      </w:rPr>
    </w:lvl>
    <w:lvl w:ilvl="8" w:tentative="0">
      <w:start w:val="1"/>
      <w:numFmt w:val="bullet"/>
      <w:lvlText w:val="■"/>
      <w:lvlJc w:val="left"/>
      <w:pPr>
        <w:ind w:left="3240" w:hanging="360"/>
      </w:pPr>
      <w:rPr>
        <w:rFonts w:ascii="Noto Sans Symbols" w:hAnsi="Noto Sans Symbols" w:eastAsia="Noto Sans Symbols" w:cs="Noto Sans Symbols"/>
        <w:color w:val="404040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  <w:color w:val="404040"/>
      </w:rPr>
    </w:lvl>
    <w:lvl w:ilvl="1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color w:val="404040"/>
      </w:rPr>
    </w:lvl>
    <w:lvl w:ilvl="2" w:tentative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  <w:color w:val="404040"/>
      </w:rPr>
    </w:lvl>
    <w:lvl w:ilvl="3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  <w:color w:val="000000"/>
      </w:rPr>
    </w:lvl>
    <w:lvl w:ilvl="4" w:tentative="0">
      <w:start w:val="1"/>
      <w:numFmt w:val="bullet"/>
      <w:lvlText w:val="●"/>
      <w:lvlJc w:val="left"/>
      <w:pPr>
        <w:ind w:left="1800" w:hanging="360"/>
      </w:pPr>
      <w:rPr>
        <w:rFonts w:ascii="Noto Sans Symbols" w:hAnsi="Noto Sans Symbols" w:eastAsia="Noto Sans Symbols" w:cs="Noto Sans Symbols"/>
        <w:color w:val="000000"/>
      </w:rPr>
    </w:lvl>
    <w:lvl w:ilvl="5" w:tentative="0">
      <w:start w:val="1"/>
      <w:numFmt w:val="bullet"/>
      <w:lvlText w:val="●"/>
      <w:lvlJc w:val="left"/>
      <w:pPr>
        <w:ind w:left="2160" w:hanging="360"/>
      </w:pPr>
      <w:rPr>
        <w:rFonts w:ascii="Noto Sans Symbols" w:hAnsi="Noto Sans Symbols" w:eastAsia="Noto Sans Symbols" w:cs="Noto Sans Symbols"/>
        <w:color w:val="000000"/>
      </w:rPr>
    </w:lvl>
    <w:lvl w:ilvl="6" w:tentative="0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  <w:color w:val="000000"/>
      </w:rPr>
    </w:lvl>
    <w:lvl w:ilvl="7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color w:val="000000"/>
      </w:rPr>
    </w:lvl>
    <w:lvl w:ilvl="8" w:tentative="0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  <w:color w:val="000000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pStyle w:val="68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  <w:color w:val="404040"/>
      </w:rPr>
    </w:lvl>
    <w:lvl w:ilvl="1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color w:val="404040"/>
      </w:rPr>
    </w:lvl>
    <w:lvl w:ilvl="2" w:tentative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  <w:color w:val="404040"/>
      </w:rPr>
    </w:lvl>
    <w:lvl w:ilvl="3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  <w:color w:val="404040"/>
      </w:rPr>
    </w:lvl>
    <w:lvl w:ilvl="4" w:tentative="0">
      <w:start w:val="1"/>
      <w:numFmt w:val="bullet"/>
      <w:lvlText w:val="●"/>
      <w:lvlJc w:val="left"/>
      <w:pPr>
        <w:ind w:left="1800" w:hanging="360"/>
      </w:pPr>
      <w:rPr>
        <w:rFonts w:ascii="Noto Sans Symbols" w:hAnsi="Noto Sans Symbols" w:eastAsia="Noto Sans Symbols" w:cs="Noto Sans Symbols"/>
        <w:color w:val="404040"/>
      </w:rPr>
    </w:lvl>
    <w:lvl w:ilvl="5" w:tentative="0">
      <w:start w:val="1"/>
      <w:numFmt w:val="bullet"/>
      <w:lvlText w:val="●"/>
      <w:lvlJc w:val="left"/>
      <w:pPr>
        <w:ind w:left="2160" w:hanging="360"/>
      </w:pPr>
      <w:rPr>
        <w:rFonts w:ascii="Noto Sans Symbols" w:hAnsi="Noto Sans Symbols" w:eastAsia="Noto Sans Symbols" w:cs="Noto Sans Symbols"/>
        <w:color w:val="404040"/>
      </w:rPr>
    </w:lvl>
    <w:lvl w:ilvl="6" w:tentative="0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  <w:color w:val="404040"/>
      </w:rPr>
    </w:lvl>
    <w:lvl w:ilvl="7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color w:val="404040"/>
      </w:rPr>
    </w:lvl>
    <w:lvl w:ilvl="8" w:tentative="0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  <w:color w:val="40404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compat>
    <w:compatSetting w:name="compatibilityMode" w:uri="http://schemas.microsoft.com/office/word" w:val="15"/>
  </w:compat>
  <w:rsids>
    <w:rsidRoot w:val="00000000"/>
    <w:rsid w:val="11D40EF3"/>
    <w:rsid w:val="38AB61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Cambria" w:cs="Cambria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nhideWhenUsed="0" w:uiPriority="0" w:semiHidden="0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10" w:semiHidden="0" w:name="List Bullet"/>
    <w:lsdException w:unhideWhenUsed="0" w:uiPriority="12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2" w:semiHidden="0" w:name="Title"/>
    <w:lsdException w:qFormat="1" w:uiPriority="2" w:name="Closing"/>
    <w:lsdException w:qFormat="1" w:uiPriority="2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qFormat="1" w:uiPriority="2" w:name="Salutation"/>
    <w:lsdException w:qFormat="1" w:uiPriority="1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iPriority="22" w:name="Strong"/>
    <w:lsdException w:qFormat="1" w:uiPriority="2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iPriority="36" w:name="No Spacing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name="List Paragraph"/>
    <w:lsdException w:qFormat="1" w:uiPriority="29" w:name="Quote"/>
    <w:lsdException w:qFormat="1" w:uiPriority="30" w:name="Intense Quote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80"/>
    </w:pPr>
    <w:rPr>
      <w:rFonts w:ascii="Cambria" w:hAnsi="Cambria" w:eastAsia="Cambria" w:cs="Cambria"/>
      <w:color w:val="404040"/>
      <w:sz w:val="22"/>
      <w:szCs w:val="22"/>
      <w:lang w:val="en-US"/>
    </w:rPr>
  </w:style>
  <w:style w:type="paragraph" w:styleId="2">
    <w:name w:val="heading 1"/>
    <w:next w:val="1"/>
    <w:link w:val="255"/>
    <w:qFormat/>
    <w:uiPriority w:val="9"/>
    <w:pPr>
      <w:keepNext/>
      <w:keepLines/>
      <w:spacing w:before="400" w:after="60"/>
      <w:contextualSpacing/>
      <w:outlineLvl w:val="0"/>
    </w:pPr>
    <w:rPr>
      <w:rFonts w:asciiTheme="majorHAnsi" w:hAnsiTheme="majorHAnsi" w:eastAsiaTheme="majorEastAsia" w:cstheme="majorBidi"/>
      <w:b/>
      <w:color w:val="4F4F4F" w:themeColor="accent1" w:themeTint="BF"/>
      <w:sz w:val="28"/>
      <w:szCs w:val="32"/>
      <w:lang w:val="en-US"/>
      <w14:textFill>
        <w14:solidFill>
          <w14:schemeClr w14:val="accent1">
            <w14:lumMod w14:val="75000"/>
            <w14:lumOff w14:val="25000"/>
          </w14:schemeClr>
        </w14:solidFill>
      </w14:textFill>
    </w:rPr>
  </w:style>
  <w:style w:type="paragraph" w:styleId="3">
    <w:name w:val="heading 2"/>
    <w:next w:val="1"/>
    <w:link w:val="256"/>
    <w:unhideWhenUsed/>
    <w:qFormat/>
    <w:uiPriority w:val="9"/>
    <w:pPr>
      <w:keepNext/>
      <w:keepLines/>
      <w:spacing w:before="180" w:after="100"/>
      <w:outlineLvl w:val="1"/>
    </w:pPr>
    <w:rPr>
      <w:rFonts w:asciiTheme="majorHAnsi" w:hAnsiTheme="majorHAnsi" w:eastAsiaTheme="majorEastAsia" w:cstheme="majorBidi"/>
      <w:b/>
      <w:caps/>
      <w:color w:val="191919" w:themeColor="background2" w:themeShade="1A"/>
      <w:sz w:val="22"/>
      <w:szCs w:val="26"/>
      <w:lang w:val="en-US"/>
    </w:rPr>
  </w:style>
  <w:style w:type="paragraph" w:styleId="4">
    <w:name w:val="heading 3"/>
    <w:next w:val="1"/>
    <w:link w:val="324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A0A0A" w:themeColor="accent1" w:themeShade="80"/>
      <w:sz w:val="24"/>
      <w:szCs w:val="24"/>
      <w:lang w:val="en-US"/>
    </w:rPr>
  </w:style>
  <w:style w:type="paragraph" w:styleId="5">
    <w:name w:val="heading 4"/>
    <w:next w:val="1"/>
    <w:link w:val="325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F0F0F" w:themeColor="accent1" w:themeShade="BF"/>
      <w:sz w:val="22"/>
      <w:szCs w:val="22"/>
      <w:lang w:val="en-US"/>
    </w:rPr>
  </w:style>
  <w:style w:type="paragraph" w:styleId="6">
    <w:name w:val="heading 5"/>
    <w:next w:val="1"/>
    <w:link w:val="326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0F0F0F" w:themeColor="accent1" w:themeShade="BF"/>
      <w:sz w:val="22"/>
      <w:szCs w:val="22"/>
      <w:lang w:val="en-US"/>
    </w:rPr>
  </w:style>
  <w:style w:type="paragraph" w:styleId="7">
    <w:name w:val="heading 6"/>
    <w:next w:val="1"/>
    <w:link w:val="327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0A0A0A" w:themeColor="accent1" w:themeShade="80"/>
      <w:sz w:val="22"/>
      <w:szCs w:val="22"/>
      <w:lang w:val="en-US"/>
    </w:rPr>
  </w:style>
  <w:style w:type="paragraph" w:styleId="8">
    <w:name w:val="heading 7"/>
    <w:basedOn w:val="1"/>
    <w:next w:val="1"/>
    <w:link w:val="328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0A0A0A" w:themeColor="accent1" w:themeShade="80"/>
    </w:rPr>
  </w:style>
  <w:style w:type="paragraph" w:styleId="9">
    <w:name w:val="heading 8"/>
    <w:basedOn w:val="1"/>
    <w:next w:val="1"/>
    <w:link w:val="329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0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254"/>
    <w:semiHidden/>
    <w:unhideWhenUsed/>
    <w:uiPriority w:val="99"/>
    <w:pPr>
      <w:spacing w:after="0"/>
    </w:pPr>
    <w:rPr>
      <w:rFonts w:ascii="Segoe UI" w:hAnsi="Segoe UI" w:cs="Segoe UI"/>
    </w:rPr>
  </w:style>
  <w:style w:type="paragraph" w:styleId="14">
    <w:name w:val="Block Text"/>
    <w:basedOn w:val="1"/>
    <w:semiHidden/>
    <w:unhideWhenUsed/>
    <w:uiPriority w:val="99"/>
    <w:pPr>
      <w:pBdr>
        <w:top w:val="single" w:color="141414" w:themeColor="accent1" w:sz="2" w:space="10"/>
        <w:left w:val="single" w:color="141414" w:themeColor="accent1" w:sz="2" w:space="10"/>
        <w:bottom w:val="single" w:color="141414" w:themeColor="accent1" w:sz="2" w:space="10"/>
        <w:right w:val="single" w:color="141414" w:themeColor="accent1" w:sz="2" w:space="10"/>
      </w:pBdr>
      <w:ind w:left="1152" w:right="1152"/>
    </w:pPr>
    <w:rPr>
      <w:rFonts w:eastAsiaTheme="minorEastAsia"/>
      <w:i/>
      <w:iCs/>
      <w:color w:val="141414" w:themeColor="accent1"/>
      <w14:textFill>
        <w14:solidFill>
          <w14:schemeClr w14:val="accent1"/>
        </w14:solidFill>
      </w14:textFill>
    </w:rPr>
  </w:style>
  <w:style w:type="paragraph" w:styleId="15">
    <w:name w:val="Body Text"/>
    <w:basedOn w:val="1"/>
    <w:link w:val="258"/>
    <w:semiHidden/>
    <w:unhideWhenUsed/>
    <w:uiPriority w:val="99"/>
    <w:pPr>
      <w:spacing w:after="120"/>
    </w:pPr>
  </w:style>
  <w:style w:type="paragraph" w:styleId="16">
    <w:name w:val="Body Text 2"/>
    <w:basedOn w:val="1"/>
    <w:link w:val="259"/>
    <w:semiHidden/>
    <w:unhideWhenUsed/>
    <w:uiPriority w:val="99"/>
    <w:pPr>
      <w:spacing w:after="120" w:line="480" w:lineRule="auto"/>
    </w:pPr>
  </w:style>
  <w:style w:type="paragraph" w:styleId="17">
    <w:name w:val="Body Text 3"/>
    <w:basedOn w:val="1"/>
    <w:link w:val="260"/>
    <w:semiHidden/>
    <w:unhideWhenUsed/>
    <w:uiPriority w:val="99"/>
    <w:pPr>
      <w:spacing w:after="120"/>
    </w:pPr>
    <w:rPr>
      <w:szCs w:val="16"/>
    </w:rPr>
  </w:style>
  <w:style w:type="paragraph" w:styleId="18">
    <w:name w:val="Body Text First Indent"/>
    <w:basedOn w:val="15"/>
    <w:link w:val="261"/>
    <w:semiHidden/>
    <w:unhideWhenUsed/>
    <w:uiPriority w:val="99"/>
    <w:pPr>
      <w:spacing w:after="280"/>
      <w:ind w:firstLine="360"/>
    </w:pPr>
  </w:style>
  <w:style w:type="paragraph" w:styleId="19">
    <w:name w:val="Body Text Indent"/>
    <w:basedOn w:val="1"/>
    <w:link w:val="262"/>
    <w:semiHidden/>
    <w:unhideWhenUsed/>
    <w:uiPriority w:val="99"/>
    <w:pPr>
      <w:spacing w:after="120"/>
      <w:ind w:left="283"/>
    </w:pPr>
  </w:style>
  <w:style w:type="paragraph" w:styleId="20">
    <w:name w:val="Body Text First Indent 2"/>
    <w:basedOn w:val="19"/>
    <w:link w:val="263"/>
    <w:semiHidden/>
    <w:unhideWhenUsed/>
    <w:uiPriority w:val="99"/>
    <w:pPr>
      <w:spacing w:after="280"/>
      <w:ind w:left="360" w:firstLine="360"/>
    </w:pPr>
  </w:style>
  <w:style w:type="paragraph" w:styleId="21">
    <w:name w:val="Body Text Indent 2"/>
    <w:basedOn w:val="1"/>
    <w:link w:val="264"/>
    <w:semiHidden/>
    <w:unhideWhenUsed/>
    <w:uiPriority w:val="99"/>
    <w:pPr>
      <w:spacing w:after="120" w:line="480" w:lineRule="auto"/>
      <w:ind w:left="283"/>
    </w:pPr>
  </w:style>
  <w:style w:type="paragraph" w:styleId="22">
    <w:name w:val="Body Text Indent 3"/>
    <w:basedOn w:val="1"/>
    <w:link w:val="265"/>
    <w:semiHidden/>
    <w:unhideWhenUsed/>
    <w:uiPriority w:val="99"/>
    <w:pPr>
      <w:spacing w:after="120"/>
      <w:ind w:left="283"/>
    </w:pPr>
    <w:rPr>
      <w:szCs w:val="16"/>
    </w:rPr>
  </w:style>
  <w:style w:type="paragraph" w:styleId="23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000000" w:themeColor="text2"/>
      <w:szCs w:val="18"/>
      <w14:textFill>
        <w14:solidFill>
          <w14:schemeClr w14:val="tx2"/>
        </w14:solidFill>
      </w14:textFill>
    </w:rPr>
  </w:style>
  <w:style w:type="paragraph" w:styleId="24">
    <w:name w:val="Closing"/>
    <w:basedOn w:val="1"/>
    <w:link w:val="267"/>
    <w:semiHidden/>
    <w:unhideWhenUsed/>
    <w:qFormat/>
    <w:uiPriority w:val="2"/>
    <w:pPr>
      <w:spacing w:after="0"/>
      <w:ind w:left="4252"/>
    </w:pPr>
  </w:style>
  <w:style w:type="character" w:styleId="25">
    <w:name w:val="annotation reference"/>
    <w:basedOn w:val="11"/>
    <w:semiHidden/>
    <w:unhideWhenUsed/>
    <w:uiPriority w:val="99"/>
    <w:rPr>
      <w:sz w:val="22"/>
      <w:szCs w:val="16"/>
    </w:rPr>
  </w:style>
  <w:style w:type="paragraph" w:styleId="26">
    <w:name w:val="annotation text"/>
    <w:basedOn w:val="1"/>
    <w:link w:val="253"/>
    <w:semiHidden/>
    <w:unhideWhenUsed/>
    <w:uiPriority w:val="99"/>
    <w:pPr>
      <w:spacing w:after="160"/>
    </w:pPr>
    <w:rPr>
      <w:color w:val="auto"/>
      <w:szCs w:val="20"/>
      <w:lang w:eastAsia="en-US"/>
    </w:rPr>
  </w:style>
  <w:style w:type="paragraph" w:styleId="27">
    <w:name w:val="annotation subject"/>
    <w:basedOn w:val="26"/>
    <w:next w:val="26"/>
    <w:link w:val="268"/>
    <w:semiHidden/>
    <w:unhideWhenUsed/>
    <w:uiPriority w:val="99"/>
    <w:pPr>
      <w:spacing w:after="280"/>
    </w:pPr>
    <w:rPr>
      <w:b/>
      <w:bCs/>
      <w:color w:val="404040" w:themeColor="text1" w:themeTint="BF"/>
      <w:lang w:eastAsia="ja-JP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Date"/>
    <w:basedOn w:val="1"/>
    <w:next w:val="1"/>
    <w:link w:val="269"/>
    <w:semiHidden/>
    <w:unhideWhenUsed/>
    <w:qFormat/>
    <w:uiPriority w:val="1"/>
  </w:style>
  <w:style w:type="paragraph" w:styleId="29">
    <w:name w:val="Document Map"/>
    <w:basedOn w:val="1"/>
    <w:link w:val="270"/>
    <w:semiHidden/>
    <w:unhideWhenUsed/>
    <w:uiPriority w:val="99"/>
    <w:pPr>
      <w:spacing w:after="0"/>
    </w:pPr>
    <w:rPr>
      <w:rFonts w:ascii="Segoe UI" w:hAnsi="Segoe UI" w:cs="Segoe UI"/>
      <w:szCs w:val="16"/>
    </w:rPr>
  </w:style>
  <w:style w:type="paragraph" w:styleId="30">
    <w:name w:val="E-mail Signature"/>
    <w:basedOn w:val="1"/>
    <w:link w:val="271"/>
    <w:semiHidden/>
    <w:unhideWhenUsed/>
    <w:uiPriority w:val="99"/>
    <w:pPr>
      <w:spacing w:after="0"/>
    </w:pPr>
  </w:style>
  <w:style w:type="character" w:styleId="31">
    <w:name w:val="Emphasis"/>
    <w:basedOn w:val="11"/>
    <w:semiHidden/>
    <w:unhideWhenUsed/>
    <w:qFormat/>
    <w:uiPriority w:val="20"/>
    <w:rPr>
      <w:i/>
      <w:iCs/>
    </w:rPr>
  </w:style>
  <w:style w:type="character" w:styleId="32">
    <w:name w:val="endnote reference"/>
    <w:basedOn w:val="11"/>
    <w:semiHidden/>
    <w:unhideWhenUsed/>
    <w:uiPriority w:val="99"/>
    <w:rPr>
      <w:vertAlign w:val="superscript"/>
    </w:rPr>
  </w:style>
  <w:style w:type="paragraph" w:styleId="33">
    <w:name w:val="endnote text"/>
    <w:basedOn w:val="1"/>
    <w:link w:val="272"/>
    <w:semiHidden/>
    <w:unhideWhenUsed/>
    <w:uiPriority w:val="99"/>
    <w:pPr>
      <w:spacing w:after="0"/>
    </w:pPr>
    <w:rPr>
      <w:szCs w:val="20"/>
    </w:rPr>
  </w:style>
  <w:style w:type="paragraph" w:styleId="34">
    <w:name w:val="envelope address"/>
    <w:basedOn w:val="1"/>
    <w:semiHidden/>
    <w:unhideWhenUsed/>
    <w:uiPriority w:val="99"/>
    <w:pPr>
      <w:framePr w:w="7920" w:h="1980" w:hRule="exact" w:hSpace="180" w:wrap="auto" w:vAnchor="margin" w:hAnchor="page" w:xAlign="center" w:yAlign="bottom"/>
      <w:spacing w:after="0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35">
    <w:name w:val="envelope return"/>
    <w:basedOn w:val="1"/>
    <w:semiHidden/>
    <w:unhideWhenUsed/>
    <w:uiPriority w:val="99"/>
    <w:pPr>
      <w:spacing w:after="0"/>
    </w:pPr>
    <w:rPr>
      <w:rFonts w:asciiTheme="majorHAnsi" w:hAnsiTheme="majorHAnsi" w:eastAsiaTheme="majorEastAsia" w:cstheme="majorBidi"/>
      <w:szCs w:val="20"/>
    </w:rPr>
  </w:style>
  <w:style w:type="character" w:styleId="36">
    <w:name w:val="FollowedHyperlink"/>
    <w:basedOn w:val="11"/>
    <w:semiHidden/>
    <w:unhideWhenUsed/>
    <w:uiPriority w:val="99"/>
    <w:rPr>
      <w:color w:val="606060" w:themeColor="accent4" w:themeShade="BF"/>
      <w:u w:val="single"/>
    </w:rPr>
  </w:style>
  <w:style w:type="paragraph" w:styleId="37">
    <w:name w:val="footer"/>
    <w:basedOn w:val="1"/>
    <w:link w:val="252"/>
    <w:unhideWhenUsed/>
    <w:uiPriority w:val="99"/>
    <w:pPr>
      <w:spacing w:after="0"/>
    </w:pPr>
    <w:rPr>
      <w:color w:val="141414" w:themeColor="accent1"/>
      <w14:textFill>
        <w14:solidFill>
          <w14:schemeClr w14:val="accent1"/>
        </w14:solidFill>
      </w14:textFill>
    </w:rPr>
  </w:style>
  <w:style w:type="character" w:styleId="38">
    <w:name w:val="footnote reference"/>
    <w:basedOn w:val="11"/>
    <w:semiHidden/>
    <w:unhideWhenUsed/>
    <w:uiPriority w:val="99"/>
    <w:rPr>
      <w:vertAlign w:val="superscript"/>
    </w:rPr>
  </w:style>
  <w:style w:type="paragraph" w:styleId="39">
    <w:name w:val="footnote text"/>
    <w:basedOn w:val="1"/>
    <w:link w:val="273"/>
    <w:semiHidden/>
    <w:unhideWhenUsed/>
    <w:uiPriority w:val="99"/>
    <w:pPr>
      <w:spacing w:after="0"/>
    </w:pPr>
    <w:rPr>
      <w:szCs w:val="20"/>
    </w:rPr>
  </w:style>
  <w:style w:type="paragraph" w:styleId="40">
    <w:name w:val="header"/>
    <w:basedOn w:val="1"/>
    <w:link w:val="251"/>
    <w:unhideWhenUsed/>
    <w:uiPriority w:val="99"/>
    <w:pPr>
      <w:spacing w:after="0"/>
    </w:pPr>
  </w:style>
  <w:style w:type="character" w:styleId="41">
    <w:name w:val="HTML Acronym"/>
    <w:basedOn w:val="11"/>
    <w:semiHidden/>
    <w:unhideWhenUsed/>
    <w:uiPriority w:val="99"/>
  </w:style>
  <w:style w:type="paragraph" w:styleId="42">
    <w:name w:val="HTML Address"/>
    <w:basedOn w:val="1"/>
    <w:link w:val="331"/>
    <w:semiHidden/>
    <w:unhideWhenUsed/>
    <w:uiPriority w:val="99"/>
    <w:pPr>
      <w:spacing w:after="0"/>
    </w:pPr>
    <w:rPr>
      <w:i/>
      <w:iCs/>
    </w:rPr>
  </w:style>
  <w:style w:type="character" w:styleId="43">
    <w:name w:val="HTML Cite"/>
    <w:basedOn w:val="11"/>
    <w:semiHidden/>
    <w:unhideWhenUsed/>
    <w:uiPriority w:val="99"/>
    <w:rPr>
      <w:i/>
      <w:iCs/>
    </w:rPr>
  </w:style>
  <w:style w:type="character" w:styleId="44">
    <w:name w:val="HTML Code"/>
    <w:basedOn w:val="11"/>
    <w:semiHidden/>
    <w:unhideWhenUsed/>
    <w:uiPriority w:val="99"/>
    <w:rPr>
      <w:rFonts w:ascii="Consolas" w:hAnsi="Consolas"/>
      <w:sz w:val="22"/>
      <w:szCs w:val="20"/>
    </w:rPr>
  </w:style>
  <w:style w:type="character" w:styleId="45">
    <w:name w:val="HTML Definition"/>
    <w:basedOn w:val="11"/>
    <w:semiHidden/>
    <w:unhideWhenUsed/>
    <w:uiPriority w:val="99"/>
    <w:rPr>
      <w:i/>
      <w:iCs/>
    </w:rPr>
  </w:style>
  <w:style w:type="character" w:styleId="46">
    <w:name w:val="HTML Keyboard"/>
    <w:basedOn w:val="11"/>
    <w:semiHidden/>
    <w:unhideWhenUsed/>
    <w:uiPriority w:val="99"/>
    <w:rPr>
      <w:rFonts w:ascii="Consolas" w:hAnsi="Consolas"/>
      <w:sz w:val="22"/>
      <w:szCs w:val="20"/>
    </w:rPr>
  </w:style>
  <w:style w:type="paragraph" w:styleId="47">
    <w:name w:val="HTML Preformatted"/>
    <w:basedOn w:val="1"/>
    <w:link w:val="332"/>
    <w:semiHidden/>
    <w:unhideWhenUsed/>
    <w:uiPriority w:val="99"/>
    <w:pPr>
      <w:spacing w:after="0"/>
    </w:pPr>
    <w:rPr>
      <w:rFonts w:ascii="Consolas" w:hAnsi="Consolas"/>
      <w:szCs w:val="20"/>
    </w:rPr>
  </w:style>
  <w:style w:type="character" w:styleId="48">
    <w:name w:val="HTML Sample"/>
    <w:basedOn w:val="11"/>
    <w:semiHidden/>
    <w:unhideWhenUsed/>
    <w:uiPriority w:val="99"/>
    <w:rPr>
      <w:rFonts w:ascii="Consolas" w:hAnsi="Consolas"/>
      <w:sz w:val="24"/>
      <w:szCs w:val="24"/>
    </w:rPr>
  </w:style>
  <w:style w:type="character" w:styleId="49">
    <w:name w:val="HTML Typewriter"/>
    <w:basedOn w:val="11"/>
    <w:semiHidden/>
    <w:unhideWhenUsed/>
    <w:uiPriority w:val="99"/>
    <w:rPr>
      <w:rFonts w:ascii="Consolas" w:hAnsi="Consolas"/>
      <w:sz w:val="22"/>
      <w:szCs w:val="20"/>
    </w:rPr>
  </w:style>
  <w:style w:type="character" w:styleId="50">
    <w:name w:val="HTML Variable"/>
    <w:basedOn w:val="11"/>
    <w:semiHidden/>
    <w:unhideWhenUsed/>
    <w:uiPriority w:val="99"/>
    <w:rPr>
      <w:i/>
      <w:iCs/>
    </w:rPr>
  </w:style>
  <w:style w:type="character" w:styleId="51">
    <w:name w:val="Hyperlink"/>
    <w:basedOn w:val="11"/>
    <w:semiHidden/>
    <w:unhideWhenUsed/>
    <w:uiPriority w:val="99"/>
    <w:rPr>
      <w:color w:val="5F5F5F" w:themeColor="hyperlink"/>
      <w:u w:val="single"/>
      <w14:textFill>
        <w14:solidFill>
          <w14:schemeClr w14:val="hlink"/>
        </w14:solidFill>
      </w14:textFill>
    </w:rPr>
  </w:style>
  <w:style w:type="paragraph" w:styleId="52">
    <w:name w:val="index 1"/>
    <w:basedOn w:val="1"/>
    <w:next w:val="1"/>
    <w:autoRedefine/>
    <w:semiHidden/>
    <w:unhideWhenUsed/>
    <w:uiPriority w:val="99"/>
    <w:pPr>
      <w:spacing w:after="0"/>
      <w:ind w:left="220" w:hanging="220"/>
    </w:pPr>
  </w:style>
  <w:style w:type="paragraph" w:styleId="53">
    <w:name w:val="index 2"/>
    <w:basedOn w:val="1"/>
    <w:next w:val="1"/>
    <w:autoRedefine/>
    <w:semiHidden/>
    <w:unhideWhenUsed/>
    <w:uiPriority w:val="99"/>
    <w:pPr>
      <w:spacing w:after="0"/>
      <w:ind w:left="440" w:hanging="220"/>
    </w:pPr>
  </w:style>
  <w:style w:type="paragraph" w:styleId="54">
    <w:name w:val="index 3"/>
    <w:basedOn w:val="1"/>
    <w:next w:val="1"/>
    <w:autoRedefine/>
    <w:semiHidden/>
    <w:unhideWhenUsed/>
    <w:uiPriority w:val="99"/>
    <w:pPr>
      <w:spacing w:after="0"/>
      <w:ind w:left="660" w:hanging="220"/>
    </w:pPr>
  </w:style>
  <w:style w:type="paragraph" w:styleId="55">
    <w:name w:val="index 4"/>
    <w:basedOn w:val="1"/>
    <w:next w:val="1"/>
    <w:autoRedefine/>
    <w:semiHidden/>
    <w:unhideWhenUsed/>
    <w:uiPriority w:val="99"/>
    <w:pPr>
      <w:spacing w:after="0"/>
      <w:ind w:left="880" w:hanging="220"/>
    </w:pPr>
  </w:style>
  <w:style w:type="paragraph" w:styleId="56">
    <w:name w:val="index 5"/>
    <w:basedOn w:val="1"/>
    <w:next w:val="1"/>
    <w:autoRedefine/>
    <w:semiHidden/>
    <w:unhideWhenUsed/>
    <w:uiPriority w:val="99"/>
    <w:pPr>
      <w:spacing w:after="0"/>
      <w:ind w:left="1100" w:hanging="220"/>
    </w:pPr>
  </w:style>
  <w:style w:type="paragraph" w:styleId="57">
    <w:name w:val="index 6"/>
    <w:basedOn w:val="1"/>
    <w:next w:val="1"/>
    <w:autoRedefine/>
    <w:semiHidden/>
    <w:unhideWhenUsed/>
    <w:uiPriority w:val="99"/>
    <w:pPr>
      <w:spacing w:after="0"/>
      <w:ind w:left="1320" w:hanging="220"/>
    </w:pPr>
  </w:style>
  <w:style w:type="paragraph" w:styleId="58">
    <w:name w:val="index 7"/>
    <w:basedOn w:val="1"/>
    <w:next w:val="1"/>
    <w:autoRedefine/>
    <w:semiHidden/>
    <w:unhideWhenUsed/>
    <w:uiPriority w:val="99"/>
    <w:pPr>
      <w:spacing w:after="0"/>
      <w:ind w:left="1540" w:hanging="220"/>
    </w:pPr>
  </w:style>
  <w:style w:type="paragraph" w:styleId="59">
    <w:name w:val="index 8"/>
    <w:basedOn w:val="1"/>
    <w:next w:val="1"/>
    <w:autoRedefine/>
    <w:semiHidden/>
    <w:unhideWhenUsed/>
    <w:uiPriority w:val="99"/>
    <w:pPr>
      <w:spacing w:after="0"/>
      <w:ind w:left="1760" w:hanging="220"/>
    </w:pPr>
  </w:style>
  <w:style w:type="paragraph" w:styleId="60">
    <w:name w:val="index 9"/>
    <w:basedOn w:val="1"/>
    <w:next w:val="1"/>
    <w:autoRedefine/>
    <w:semiHidden/>
    <w:unhideWhenUsed/>
    <w:uiPriority w:val="99"/>
    <w:pPr>
      <w:spacing w:after="0"/>
      <w:ind w:left="1980" w:hanging="220"/>
    </w:pPr>
  </w:style>
  <w:style w:type="paragraph" w:styleId="61">
    <w:name w:val="index heading"/>
    <w:basedOn w:val="1"/>
    <w:next w:val="52"/>
    <w:semiHidden/>
    <w:unhideWhenUsed/>
    <w:uiPriority w:val="99"/>
    <w:rPr>
      <w:rFonts w:asciiTheme="majorHAnsi" w:hAnsiTheme="majorHAnsi" w:eastAsiaTheme="majorEastAsia" w:cstheme="majorBidi"/>
      <w:b/>
      <w:bCs/>
    </w:rPr>
  </w:style>
  <w:style w:type="paragraph" w:styleId="62">
    <w:name w:val="List"/>
    <w:basedOn w:val="1"/>
    <w:semiHidden/>
    <w:unhideWhenUsed/>
    <w:uiPriority w:val="99"/>
    <w:pPr>
      <w:ind w:left="283" w:hanging="283"/>
      <w:contextualSpacing/>
    </w:pPr>
  </w:style>
  <w:style w:type="paragraph" w:styleId="63">
    <w:name w:val="List 2"/>
    <w:basedOn w:val="1"/>
    <w:semiHidden/>
    <w:unhideWhenUsed/>
    <w:uiPriority w:val="99"/>
    <w:pPr>
      <w:ind w:left="566" w:hanging="283"/>
      <w:contextualSpacing/>
    </w:pPr>
  </w:style>
  <w:style w:type="paragraph" w:styleId="64">
    <w:name w:val="List 3"/>
    <w:basedOn w:val="1"/>
    <w:semiHidden/>
    <w:unhideWhenUsed/>
    <w:uiPriority w:val="99"/>
    <w:pPr>
      <w:ind w:left="849" w:hanging="283"/>
      <w:contextualSpacing/>
    </w:pPr>
  </w:style>
  <w:style w:type="paragraph" w:styleId="65">
    <w:name w:val="List 4"/>
    <w:basedOn w:val="1"/>
    <w:semiHidden/>
    <w:unhideWhenUsed/>
    <w:uiPriority w:val="99"/>
    <w:pPr>
      <w:ind w:left="1132" w:hanging="283"/>
      <w:contextualSpacing/>
    </w:pPr>
  </w:style>
  <w:style w:type="paragraph" w:styleId="66">
    <w:name w:val="List 5"/>
    <w:basedOn w:val="1"/>
    <w:semiHidden/>
    <w:unhideWhenUsed/>
    <w:uiPriority w:val="99"/>
    <w:pPr>
      <w:ind w:left="1415" w:hanging="283"/>
      <w:contextualSpacing/>
    </w:pPr>
  </w:style>
  <w:style w:type="paragraph" w:styleId="67">
    <w:name w:val="List Bullet"/>
    <w:basedOn w:val="1"/>
    <w:qFormat/>
    <w:uiPriority w:val="10"/>
    <w:pPr>
      <w:spacing w:after="80"/>
    </w:pPr>
  </w:style>
  <w:style w:type="paragraph" w:styleId="68">
    <w:name w:val="List Bullet 2"/>
    <w:basedOn w:val="1"/>
    <w:semiHidden/>
    <w:unhideWhenUsed/>
    <w:uiPriority w:val="99"/>
    <w:pPr>
      <w:numPr>
        <w:ilvl w:val="0"/>
        <w:numId w:val="1"/>
      </w:numPr>
      <w:contextualSpacing/>
    </w:pPr>
  </w:style>
  <w:style w:type="paragraph" w:styleId="69">
    <w:name w:val="List Bullet 3"/>
    <w:basedOn w:val="1"/>
    <w:semiHidden/>
    <w:unhideWhenUsed/>
    <w:uiPriority w:val="99"/>
    <w:pPr>
      <w:contextualSpacing/>
    </w:pPr>
  </w:style>
  <w:style w:type="paragraph" w:styleId="70">
    <w:name w:val="List Bullet 4"/>
    <w:basedOn w:val="1"/>
    <w:semiHidden/>
    <w:unhideWhenUsed/>
    <w:uiPriority w:val="99"/>
    <w:pPr>
      <w:contextualSpacing/>
    </w:pPr>
  </w:style>
  <w:style w:type="paragraph" w:styleId="71">
    <w:name w:val="List Bullet 5"/>
    <w:basedOn w:val="1"/>
    <w:semiHidden/>
    <w:unhideWhenUsed/>
    <w:uiPriority w:val="99"/>
    <w:pPr>
      <w:contextualSpacing/>
    </w:pPr>
  </w:style>
  <w:style w:type="paragraph" w:styleId="72">
    <w:name w:val="List Continue"/>
    <w:basedOn w:val="1"/>
    <w:semiHidden/>
    <w:unhideWhenUsed/>
    <w:uiPriority w:val="99"/>
    <w:pPr>
      <w:spacing w:after="120"/>
      <w:ind w:left="283"/>
      <w:contextualSpacing/>
    </w:pPr>
  </w:style>
  <w:style w:type="paragraph" w:styleId="73">
    <w:name w:val="List Continue 2"/>
    <w:basedOn w:val="1"/>
    <w:semiHidden/>
    <w:unhideWhenUsed/>
    <w:uiPriority w:val="99"/>
    <w:pPr>
      <w:spacing w:after="120"/>
      <w:ind w:left="566"/>
      <w:contextualSpacing/>
    </w:pPr>
  </w:style>
  <w:style w:type="paragraph" w:styleId="74">
    <w:name w:val="List Continue 3"/>
    <w:basedOn w:val="1"/>
    <w:semiHidden/>
    <w:unhideWhenUsed/>
    <w:uiPriority w:val="99"/>
    <w:pPr>
      <w:spacing w:after="120"/>
      <w:ind w:left="849"/>
      <w:contextualSpacing/>
    </w:pPr>
  </w:style>
  <w:style w:type="paragraph" w:styleId="75">
    <w:name w:val="List Continue 4"/>
    <w:basedOn w:val="1"/>
    <w:semiHidden/>
    <w:unhideWhenUsed/>
    <w:uiPriority w:val="99"/>
    <w:pPr>
      <w:spacing w:after="120"/>
      <w:ind w:left="1132"/>
      <w:contextualSpacing/>
    </w:pPr>
  </w:style>
  <w:style w:type="paragraph" w:styleId="76">
    <w:name w:val="List Continue 5"/>
    <w:basedOn w:val="1"/>
    <w:semiHidden/>
    <w:unhideWhenUsed/>
    <w:uiPriority w:val="99"/>
    <w:pPr>
      <w:spacing w:after="120"/>
      <w:ind w:left="1415"/>
      <w:contextualSpacing/>
    </w:pPr>
  </w:style>
  <w:style w:type="paragraph" w:styleId="77">
    <w:name w:val="List Number"/>
    <w:basedOn w:val="1"/>
    <w:uiPriority w:val="12"/>
    <w:pPr>
      <w:contextualSpacing/>
    </w:pPr>
  </w:style>
  <w:style w:type="paragraph" w:styleId="78">
    <w:name w:val="List Number 2"/>
    <w:basedOn w:val="1"/>
    <w:semiHidden/>
    <w:unhideWhenUsed/>
    <w:uiPriority w:val="99"/>
    <w:pPr>
      <w:contextualSpacing/>
    </w:pPr>
  </w:style>
  <w:style w:type="paragraph" w:styleId="79">
    <w:name w:val="List Number 3"/>
    <w:basedOn w:val="1"/>
    <w:semiHidden/>
    <w:unhideWhenUsed/>
    <w:uiPriority w:val="99"/>
    <w:pPr>
      <w:contextualSpacing/>
    </w:pPr>
  </w:style>
  <w:style w:type="paragraph" w:styleId="80">
    <w:name w:val="List Number 4"/>
    <w:basedOn w:val="1"/>
    <w:semiHidden/>
    <w:unhideWhenUsed/>
    <w:uiPriority w:val="99"/>
    <w:pPr>
      <w:contextualSpacing/>
    </w:pPr>
  </w:style>
  <w:style w:type="paragraph" w:styleId="81">
    <w:name w:val="List Number 5"/>
    <w:basedOn w:val="1"/>
    <w:semiHidden/>
    <w:unhideWhenUsed/>
    <w:uiPriority w:val="99"/>
    <w:pPr>
      <w:contextualSpacing/>
    </w:pPr>
  </w:style>
  <w:style w:type="paragraph" w:styleId="82">
    <w:name w:val="macro"/>
    <w:link w:val="387"/>
    <w:semiHidden/>
    <w:unhideWhenUsed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eastAsia="Cambria" w:cs="Cambria"/>
      <w:color w:val="404040"/>
      <w:sz w:val="22"/>
      <w:szCs w:val="20"/>
      <w:lang w:val="en-US"/>
    </w:rPr>
  </w:style>
  <w:style w:type="paragraph" w:styleId="83">
    <w:name w:val="Message Header"/>
    <w:basedOn w:val="1"/>
    <w:link w:val="389"/>
    <w:semiHidden/>
    <w:unhideWhenUsed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/>
      <w:ind w:left="1134" w:hanging="1134"/>
    </w:pPr>
    <w:rPr>
      <w:rFonts w:asciiTheme="majorHAnsi" w:hAnsiTheme="majorHAnsi" w:eastAsiaTheme="majorEastAsia" w:cstheme="majorBidi"/>
      <w:sz w:val="24"/>
      <w:szCs w:val="24"/>
    </w:rPr>
  </w:style>
  <w:style w:type="paragraph" w:styleId="84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85">
    <w:name w:val="Normal Indent"/>
    <w:basedOn w:val="1"/>
    <w:semiHidden/>
    <w:unhideWhenUsed/>
    <w:uiPriority w:val="99"/>
    <w:pPr>
      <w:ind w:left="720"/>
    </w:pPr>
  </w:style>
  <w:style w:type="paragraph" w:styleId="86">
    <w:name w:val="Note Heading"/>
    <w:basedOn w:val="1"/>
    <w:next w:val="1"/>
    <w:link w:val="391"/>
    <w:semiHidden/>
    <w:unhideWhenUsed/>
    <w:uiPriority w:val="99"/>
    <w:pPr>
      <w:spacing w:after="0"/>
    </w:pPr>
  </w:style>
  <w:style w:type="character" w:styleId="87">
    <w:name w:val="page number"/>
    <w:basedOn w:val="11"/>
    <w:semiHidden/>
    <w:unhideWhenUsed/>
    <w:uiPriority w:val="99"/>
  </w:style>
  <w:style w:type="paragraph" w:styleId="88">
    <w:name w:val="Plain Text"/>
    <w:basedOn w:val="1"/>
    <w:link w:val="397"/>
    <w:semiHidden/>
    <w:unhideWhenUsed/>
    <w:uiPriority w:val="99"/>
    <w:pPr>
      <w:spacing w:after="0"/>
    </w:pPr>
    <w:rPr>
      <w:rFonts w:ascii="Consolas" w:hAnsi="Consolas"/>
      <w:szCs w:val="21"/>
    </w:rPr>
  </w:style>
  <w:style w:type="paragraph" w:styleId="89">
    <w:name w:val="Salutation"/>
    <w:basedOn w:val="1"/>
    <w:next w:val="1"/>
    <w:link w:val="400"/>
    <w:semiHidden/>
    <w:unhideWhenUsed/>
    <w:qFormat/>
    <w:uiPriority w:val="2"/>
  </w:style>
  <w:style w:type="paragraph" w:styleId="90">
    <w:name w:val="Signature"/>
    <w:basedOn w:val="1"/>
    <w:link w:val="401"/>
    <w:semiHidden/>
    <w:unhideWhenUsed/>
    <w:qFormat/>
    <w:uiPriority w:val="2"/>
    <w:pPr>
      <w:spacing w:after="0"/>
      <w:ind w:left="4252"/>
    </w:pPr>
  </w:style>
  <w:style w:type="character" w:styleId="91">
    <w:name w:val="Strong"/>
    <w:basedOn w:val="11"/>
    <w:semiHidden/>
    <w:unhideWhenUsed/>
    <w:qFormat/>
    <w:uiPriority w:val="22"/>
    <w:rPr>
      <w:b/>
      <w:bCs/>
    </w:rPr>
  </w:style>
  <w:style w:type="paragraph" w:styleId="92">
    <w:name w:val="Subtitle"/>
    <w:next w:val="1"/>
    <w:link w:val="403"/>
    <w:uiPriority w:val="0"/>
    <w:pPr>
      <w:spacing w:after="160"/>
    </w:pPr>
    <w:rPr>
      <w:rFonts w:ascii="Cambria" w:hAnsi="Cambria" w:eastAsia="Cambria" w:cs="Cambria"/>
      <w:color w:val="5A5A5A"/>
      <w:sz w:val="22"/>
      <w:szCs w:val="22"/>
      <w:lang w:val="en-US"/>
    </w:rPr>
  </w:style>
  <w:style w:type="table" w:styleId="93">
    <w:name w:val="Table 3D effects 1"/>
    <w:basedOn w:val="94"/>
    <w:semiHidden/>
    <w:unhideWhenUsed/>
    <w:uiPriority w:val="99"/>
    <w:rPr>
      <w:color w:val="auto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customStyle="1" w:styleId="94">
    <w:name w:val="Table Normal1"/>
    <w:uiPriority w:val="0"/>
  </w:style>
  <w:style w:type="table" w:styleId="95">
    <w:name w:val="Table 3D effects 2"/>
    <w:basedOn w:val="94"/>
    <w:semiHidden/>
    <w:unhideWhenUsed/>
    <w:uiPriority w:val="99"/>
    <w:rPr>
      <w:color w:val="auto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94"/>
    <w:semiHidden/>
    <w:unhideWhenUsed/>
    <w:uiPriority w:val="99"/>
    <w:rPr>
      <w:color w:val="auto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4"/>
    <w:semiHidden/>
    <w:unhideWhenUsed/>
    <w:uiPriority w:val="99"/>
    <w:rPr>
      <w:color w:val="auto"/>
    </w:rPr>
    <w:tblPr>
      <w:tblBorders>
        <w:top w:val="single" w:color="000000" w:sz="12" w:space="0"/>
        <w:bottom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4"/>
    <w:semiHidden/>
    <w:unhideWhenUsed/>
    <w:uiPriority w:val="99"/>
    <w:rPr>
      <w:color w:val="auto"/>
    </w:rPr>
    <w:tblPr>
      <w:tblBorders>
        <w:top w:val="single" w:color="000000" w:sz="12" w:space="0"/>
        <w:bottom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4"/>
    <w:semiHidden/>
    <w:unhideWhenUsed/>
    <w:uiPriority w:val="99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4"/>
    <w:semiHidden/>
    <w:unhideWhenUsed/>
    <w:uiPriority w:val="99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94"/>
    <w:semiHidden/>
    <w:unhideWhenUsed/>
    <w:uiPriority w:val="99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94"/>
    <w:semiHidden/>
    <w:unhideWhenUsed/>
    <w:uiPriority w:val="99"/>
    <w:rPr>
      <w:color w:val="auto"/>
    </w:rPr>
    <w:tblPr>
      <w:tblBorders>
        <w:bottom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94"/>
    <w:semiHidden/>
    <w:unhideWhenUsed/>
    <w:uiPriority w:val="99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94"/>
    <w:semiHidden/>
    <w:unhideWhenUsed/>
    <w:uiPriority w:val="99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94"/>
    <w:semiHidden/>
    <w:unhideWhenUsed/>
    <w:uiPriority w:val="99"/>
    <w:rPr>
      <w:b/>
      <w:bCs/>
      <w:color w:val="auto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94"/>
    <w:semiHidden/>
    <w:unhideWhenUsed/>
    <w:uiPriority w:val="99"/>
    <w:rPr>
      <w:b/>
      <w:bCs/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94"/>
    <w:semiHidden/>
    <w:unhideWhenUsed/>
    <w:uiPriority w:val="99"/>
    <w:rPr>
      <w:color w:val="auto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94"/>
    <w:semiHidden/>
    <w:unhideWhenUsed/>
    <w:uiPriority w:val="99"/>
    <w:rPr>
      <w:color w:val="auto"/>
    </w:r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94"/>
    <w:semiHidden/>
    <w:unhideWhenUsed/>
    <w:uiPriority w:val="99"/>
    <w:tblPr>
      <w:tblBorders>
        <w:insideH w:val="single" w:color="FFFFFF" w:sz="18" w:space="0"/>
        <w:insideV w:val="single" w:color="FFFFFF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94"/>
    <w:semiHidden/>
    <w:unhideWhenUsed/>
    <w:uiPriority w:val="99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94"/>
    <w:uiPriority w:val="3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2">
    <w:name w:val="Table Grid 1"/>
    <w:basedOn w:val="94"/>
    <w:semiHidden/>
    <w:unhideWhenUsed/>
    <w:uiPriority w:val="9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94"/>
    <w:semiHidden/>
    <w:unhideWhenUsed/>
    <w:uiPriority w:val="99"/>
    <w:rPr>
      <w:color w:val="auto"/>
    </w:rPr>
    <w:tblPr>
      <w:tblBorders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94"/>
    <w:semiHidden/>
    <w:unhideWhenUsed/>
    <w:uiPriority w:val="99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94"/>
    <w:semiHidden/>
    <w:unhideWhenUsed/>
    <w:uiPriority w:val="99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94"/>
    <w:semiHidden/>
    <w:unhideWhenUsed/>
    <w:uiPriority w:val="9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94"/>
    <w:semiHidden/>
    <w:unhideWhenUsed/>
    <w:uiPriority w:val="9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94"/>
    <w:semiHidden/>
    <w:unhideWhenUsed/>
    <w:uiPriority w:val="99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94"/>
    <w:semiHidden/>
    <w:unhideWhenUsed/>
    <w:uiPriority w:val="99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94"/>
    <w:semiHidden/>
    <w:unhideWhenUsed/>
    <w:uiPriority w:val="99"/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94"/>
    <w:semiHidden/>
    <w:unhideWhenUsed/>
    <w:uiPriority w:val="99"/>
    <w:tblPr>
      <w:tblBorders>
        <w:bottom w:val="single" w:color="808080" w:sz="1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94"/>
    <w:semiHidden/>
    <w:unhideWhenUsed/>
    <w:uiPriority w:val="99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94"/>
    <w:semiHidden/>
    <w:unhideWhenUsed/>
    <w:uiPriority w:val="9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94"/>
    <w:semiHidden/>
    <w:unhideWhenUsed/>
    <w:uiPriority w:val="9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94"/>
    <w:semiHidden/>
    <w:unhideWhenUsed/>
    <w:uiPriority w:val="9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94"/>
    <w:semiHidden/>
    <w:unhideWhenUsed/>
    <w:uiPriority w:val="99"/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94"/>
    <w:semiHidden/>
    <w:unhideWhenUsed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semiHidden/>
    <w:unhideWhenUsed/>
    <w:uiPriority w:val="99"/>
    <w:pPr>
      <w:spacing w:after="0"/>
      <w:ind w:left="220" w:hanging="220"/>
    </w:pPr>
  </w:style>
  <w:style w:type="paragraph" w:styleId="129">
    <w:name w:val="table of figures"/>
    <w:basedOn w:val="1"/>
    <w:next w:val="1"/>
    <w:semiHidden/>
    <w:unhideWhenUsed/>
    <w:uiPriority w:val="99"/>
    <w:pPr>
      <w:spacing w:after="0"/>
    </w:pPr>
  </w:style>
  <w:style w:type="table" w:styleId="130">
    <w:name w:val="Table Professional"/>
    <w:basedOn w:val="94"/>
    <w:semiHidden/>
    <w:unhideWhenUsed/>
    <w:uiPriority w:val="9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94"/>
    <w:semiHidden/>
    <w:unhideWhenUsed/>
    <w:uiPriority w:val="99"/>
    <w:rPr>
      <w:color w:val="auto"/>
    </w:rPr>
    <w:tblPr>
      <w:tblBorders>
        <w:top w:val="single" w:color="008000" w:sz="12" w:space="0"/>
        <w:bottom w:val="single" w:color="008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94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94"/>
    <w:semiHidden/>
    <w:unhideWhenUsed/>
    <w:uiPriority w:val="9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94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94"/>
    <w:uiPriority w:val="99"/>
    <w:tblPr>
      <w:tblBorders>
        <w:left w:val="single" w:color="000000" w:sz="6" w:space="0"/>
        <w:right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94"/>
    <w:semiHidden/>
    <w:unhideWhenUsed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37">
    <w:name w:val="Table Web 1"/>
    <w:basedOn w:val="94"/>
    <w:semiHidden/>
    <w:unhideWhenUsed/>
    <w:uiPriority w:val="99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94"/>
    <w:semiHidden/>
    <w:unhideWhenUsed/>
    <w:uiPriority w:val="99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94"/>
    <w:uiPriority w:val="99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next w:val="1"/>
    <w:link w:val="249"/>
    <w:qFormat/>
    <w:uiPriority w:val="2"/>
    <w:pPr>
      <w:pBdr>
        <w:bottom w:val="single" w:color="141414" w:themeColor="accent1" w:sz="12" w:space="4"/>
      </w:pBdr>
      <w:spacing w:after="120"/>
      <w:contextualSpacing/>
    </w:pPr>
    <w:rPr>
      <w:rFonts w:asciiTheme="majorHAnsi" w:hAnsiTheme="majorHAnsi" w:eastAsiaTheme="majorEastAsia" w:cstheme="majorBidi"/>
      <w:color w:val="141414" w:themeColor="accent1"/>
      <w:kern w:val="28"/>
      <w:sz w:val="52"/>
      <w:szCs w:val="22"/>
      <w:lang w:val="en-US"/>
      <w14:textFill>
        <w14:solidFill>
          <w14:schemeClr w14:val="accent1"/>
        </w14:solidFill>
      </w14:textFill>
    </w:rPr>
  </w:style>
  <w:style w:type="paragraph" w:styleId="141">
    <w:name w:val="toa heading"/>
    <w:basedOn w:val="1"/>
    <w:next w:val="1"/>
    <w:semiHidden/>
    <w:unhideWhenUsed/>
    <w:uiPriority w:val="99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142">
    <w:name w:val="toc 1"/>
    <w:basedOn w:val="1"/>
    <w:next w:val="1"/>
    <w:autoRedefine/>
    <w:semiHidden/>
    <w:unhideWhenUsed/>
    <w:uiPriority w:val="39"/>
    <w:pPr>
      <w:spacing w:after="100"/>
    </w:pPr>
  </w:style>
  <w:style w:type="paragraph" w:styleId="143">
    <w:name w:val="toc 2"/>
    <w:basedOn w:val="1"/>
    <w:next w:val="1"/>
    <w:autoRedefine/>
    <w:semiHidden/>
    <w:unhideWhenUsed/>
    <w:uiPriority w:val="39"/>
    <w:pPr>
      <w:spacing w:after="100"/>
      <w:ind w:left="220"/>
    </w:pPr>
  </w:style>
  <w:style w:type="paragraph" w:styleId="144">
    <w:name w:val="toc 3"/>
    <w:basedOn w:val="1"/>
    <w:next w:val="1"/>
    <w:autoRedefine/>
    <w:semiHidden/>
    <w:unhideWhenUsed/>
    <w:uiPriority w:val="39"/>
    <w:pPr>
      <w:spacing w:after="100"/>
      <w:ind w:left="440"/>
    </w:pPr>
  </w:style>
  <w:style w:type="paragraph" w:styleId="145">
    <w:name w:val="toc 4"/>
    <w:basedOn w:val="1"/>
    <w:next w:val="1"/>
    <w:autoRedefine/>
    <w:semiHidden/>
    <w:unhideWhenUsed/>
    <w:uiPriority w:val="39"/>
    <w:pPr>
      <w:spacing w:after="100"/>
      <w:ind w:left="660"/>
    </w:pPr>
  </w:style>
  <w:style w:type="paragraph" w:styleId="146">
    <w:name w:val="toc 5"/>
    <w:basedOn w:val="1"/>
    <w:next w:val="1"/>
    <w:autoRedefine/>
    <w:semiHidden/>
    <w:unhideWhenUsed/>
    <w:uiPriority w:val="39"/>
    <w:pPr>
      <w:spacing w:after="100"/>
      <w:ind w:left="880"/>
    </w:pPr>
  </w:style>
  <w:style w:type="paragraph" w:styleId="147">
    <w:name w:val="toc 6"/>
    <w:basedOn w:val="1"/>
    <w:next w:val="1"/>
    <w:autoRedefine/>
    <w:semiHidden/>
    <w:unhideWhenUsed/>
    <w:uiPriority w:val="39"/>
    <w:pPr>
      <w:spacing w:after="100"/>
      <w:ind w:left="1100"/>
    </w:pPr>
  </w:style>
  <w:style w:type="paragraph" w:styleId="148">
    <w:name w:val="toc 7"/>
    <w:basedOn w:val="1"/>
    <w:next w:val="1"/>
    <w:autoRedefine/>
    <w:semiHidden/>
    <w:unhideWhenUsed/>
    <w:uiPriority w:val="39"/>
    <w:pPr>
      <w:spacing w:after="100"/>
      <w:ind w:left="1320"/>
    </w:pPr>
  </w:style>
  <w:style w:type="paragraph" w:styleId="149">
    <w:name w:val="toc 8"/>
    <w:basedOn w:val="1"/>
    <w:next w:val="1"/>
    <w:autoRedefine/>
    <w:semiHidden/>
    <w:unhideWhenUsed/>
    <w:uiPriority w:val="39"/>
    <w:pPr>
      <w:spacing w:after="100"/>
      <w:ind w:left="1540"/>
    </w:pPr>
  </w:style>
  <w:style w:type="paragraph" w:styleId="150">
    <w:name w:val="toc 9"/>
    <w:basedOn w:val="1"/>
    <w:next w:val="1"/>
    <w:autoRedefine/>
    <w:semiHidden/>
    <w:unhideWhenUsed/>
    <w:uiPriority w:val="39"/>
    <w:pPr>
      <w:spacing w:after="100"/>
      <w:ind w:left="1760"/>
    </w:pPr>
  </w:style>
  <w:style w:type="table" w:styleId="151">
    <w:name w:val="Light Shading"/>
    <w:basedOn w:val="94"/>
    <w:semiHidden/>
    <w:unhideWhenUsed/>
    <w:uiPriority w:val="60"/>
    <w:pPr>
      <w:spacing w:after="0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152">
    <w:name w:val="Light Shading Accent 1"/>
    <w:basedOn w:val="94"/>
    <w:semiHidden/>
    <w:unhideWhenUsed/>
    <w:uiPriority w:val="60"/>
    <w:pPr>
      <w:spacing w:after="0"/>
    </w:pPr>
    <w:rPr>
      <w:color w:val="0F0F0F" w:themeColor="accent1" w:themeShade="BF"/>
    </w:rPr>
    <w:tblPr>
      <w:tblBorders>
        <w:top w:val="single" w:color="141414" w:themeColor="accent1" w:sz="8" w:space="0"/>
        <w:bottom w:val="single" w:color="141414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41414" w:themeColor="accent1" w:sz="8" w:space="0"/>
          <w:left w:val="nil"/>
          <w:bottom w:val="single" w:color="14141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41414" w:themeColor="accent1" w:sz="8" w:space="0"/>
          <w:left w:val="nil"/>
          <w:bottom w:val="single" w:color="14141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153">
    <w:name w:val="Light Shading Accent 2"/>
    <w:basedOn w:val="94"/>
    <w:semiHidden/>
    <w:unhideWhenUsed/>
    <w:uiPriority w:val="60"/>
    <w:pPr>
      <w:spacing w:after="0"/>
    </w:pPr>
    <w:rPr>
      <w:color w:val="868686" w:themeColor="accent2" w:themeShade="BF"/>
    </w:rPr>
    <w:tblPr>
      <w:tblBorders>
        <w:top w:val="single" w:color="B2B2B2" w:themeColor="accent2" w:sz="8" w:space="0"/>
        <w:bottom w:val="single" w:color="B2B2B2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2B2B2" w:themeColor="accent2" w:sz="8" w:space="0"/>
          <w:left w:val="nil"/>
          <w:bottom w:val="single" w:color="B2B2B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2B2B2" w:themeColor="accent2" w:sz="8" w:space="0"/>
          <w:left w:val="nil"/>
          <w:bottom w:val="single" w:color="B2B2B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154">
    <w:name w:val="Light Shading Accent 3"/>
    <w:basedOn w:val="94"/>
    <w:semiHidden/>
    <w:unhideWhenUsed/>
    <w:uiPriority w:val="60"/>
    <w:pPr>
      <w:spacing w:after="0"/>
    </w:pPr>
    <w:rPr>
      <w:color w:val="717171" w:themeColor="accent3" w:themeShade="BF"/>
    </w:rPr>
    <w:tblPr>
      <w:tblBorders>
        <w:top w:val="single" w:color="969696" w:themeColor="accent3" w:sz="8" w:space="0"/>
        <w:bottom w:val="single" w:color="969696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69696" w:themeColor="accent3" w:sz="8" w:space="0"/>
          <w:left w:val="nil"/>
          <w:bottom w:val="single" w:color="969696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69696" w:themeColor="accent3" w:sz="8" w:space="0"/>
          <w:left w:val="nil"/>
          <w:bottom w:val="single" w:color="969696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155">
    <w:name w:val="Light Shading Accent 4"/>
    <w:basedOn w:val="94"/>
    <w:semiHidden/>
    <w:unhideWhenUsed/>
    <w:uiPriority w:val="60"/>
    <w:pPr>
      <w:spacing w:after="0"/>
    </w:pPr>
    <w:rPr>
      <w:color w:val="606060" w:themeColor="accent4" w:themeShade="BF"/>
    </w:rPr>
    <w:tblPr>
      <w:tblBorders>
        <w:top w:val="single" w:color="808080" w:themeColor="accent4" w:sz="8" w:space="0"/>
        <w:bottom w:val="single" w:color="80808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8080" w:themeColor="accent4" w:sz="8" w:space="0"/>
          <w:left w:val="nil"/>
          <w:bottom w:val="single" w:color="80808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8080" w:themeColor="accent4" w:sz="8" w:space="0"/>
          <w:left w:val="nil"/>
          <w:bottom w:val="single" w:color="80808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156">
    <w:name w:val="Light Shading Accent 5"/>
    <w:basedOn w:val="94"/>
    <w:semiHidden/>
    <w:unhideWhenUsed/>
    <w:uiPriority w:val="60"/>
    <w:pPr>
      <w:spacing w:after="0"/>
    </w:pPr>
    <w:rPr>
      <w:color w:val="474747" w:themeColor="accent5" w:themeShade="BF"/>
    </w:rPr>
    <w:tblPr>
      <w:tblBorders>
        <w:top w:val="single" w:color="5F5F5F" w:themeColor="accent5" w:sz="8" w:space="0"/>
        <w:bottom w:val="single" w:color="5F5F5F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F5F5F" w:themeColor="accent5" w:sz="8" w:space="0"/>
          <w:left w:val="nil"/>
          <w:bottom w:val="single" w:color="5F5F5F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F5F5F" w:themeColor="accent5" w:sz="8" w:space="0"/>
          <w:left w:val="nil"/>
          <w:bottom w:val="single" w:color="5F5F5F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157">
    <w:name w:val="Light Shading Accent 6"/>
    <w:basedOn w:val="94"/>
    <w:semiHidden/>
    <w:unhideWhenUsed/>
    <w:uiPriority w:val="60"/>
    <w:pPr>
      <w:spacing w:after="0"/>
    </w:pPr>
    <w:rPr>
      <w:color w:val="3A3A3A" w:themeColor="accent6" w:themeShade="BF"/>
    </w:rPr>
    <w:tblPr>
      <w:tblBorders>
        <w:top w:val="single" w:color="4D4D4D" w:themeColor="accent6" w:sz="8" w:space="0"/>
        <w:bottom w:val="single" w:color="4D4D4D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D4D4D" w:themeColor="accent6" w:sz="8" w:space="0"/>
          <w:left w:val="nil"/>
          <w:bottom w:val="single" w:color="4D4D4D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D4D4D" w:themeColor="accent6" w:sz="8" w:space="0"/>
          <w:left w:val="nil"/>
          <w:bottom w:val="single" w:color="4D4D4D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158">
    <w:name w:val="Light List"/>
    <w:basedOn w:val="94"/>
    <w:semiHidden/>
    <w:unhideWhenUsed/>
    <w:uiPriority w:val="61"/>
    <w:pPr>
      <w:spacing w:after="0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159">
    <w:name w:val="Light List Accent 1"/>
    <w:basedOn w:val="94"/>
    <w:semiHidden/>
    <w:unhideWhenUsed/>
    <w:uiPriority w:val="61"/>
    <w:pPr>
      <w:spacing w:after="0"/>
    </w:pPr>
    <w:tblPr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41414" w:themeColor="accent1" w:sz="6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  <w:tblStylePr w:type="band1Horz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</w:style>
  <w:style w:type="table" w:styleId="160">
    <w:name w:val="Light List Accent 2"/>
    <w:basedOn w:val="94"/>
    <w:semiHidden/>
    <w:unhideWhenUsed/>
    <w:uiPriority w:val="61"/>
    <w:pPr>
      <w:spacing w:after="0"/>
    </w:pPr>
    <w:tblPr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band1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</w:style>
  <w:style w:type="table" w:styleId="161">
    <w:name w:val="Light List Accent 3"/>
    <w:basedOn w:val="94"/>
    <w:semiHidden/>
    <w:unhideWhenUsed/>
    <w:uiPriority w:val="61"/>
    <w:pPr>
      <w:spacing w:after="0"/>
    </w:pPr>
    <w:tblPr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band1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</w:style>
  <w:style w:type="table" w:styleId="162">
    <w:name w:val="Light List Accent 4"/>
    <w:basedOn w:val="94"/>
    <w:semiHidden/>
    <w:unhideWhenUsed/>
    <w:uiPriority w:val="61"/>
    <w:pPr>
      <w:spacing w:after="0"/>
    </w:pPr>
    <w:tblPr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band1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</w:style>
  <w:style w:type="table" w:styleId="163">
    <w:name w:val="Light List Accent 5"/>
    <w:basedOn w:val="94"/>
    <w:semiHidden/>
    <w:unhideWhenUsed/>
    <w:uiPriority w:val="61"/>
    <w:pPr>
      <w:spacing w:after="0"/>
    </w:pPr>
    <w:tblPr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band1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</w:style>
  <w:style w:type="table" w:styleId="164">
    <w:name w:val="Light List Accent 6"/>
    <w:basedOn w:val="94"/>
    <w:semiHidden/>
    <w:unhideWhenUsed/>
    <w:uiPriority w:val="61"/>
    <w:pPr>
      <w:spacing w:after="0"/>
    </w:pPr>
    <w:tblPr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band1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</w:style>
  <w:style w:type="table" w:styleId="165">
    <w:name w:val="Light Grid"/>
    <w:basedOn w:val="94"/>
    <w:semiHidden/>
    <w:unhideWhenUsed/>
    <w:uiPriority w:val="62"/>
    <w:pPr>
      <w:spacing w:after="0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66">
    <w:name w:val="Light Grid Accent 1"/>
    <w:basedOn w:val="94"/>
    <w:uiPriority w:val="62"/>
    <w:pPr>
      <w:spacing w:after="0"/>
    </w:pPr>
    <w:tblPr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  <w:insideH w:val="single" w:color="141414" w:themeColor="accent1" w:sz="8" w:space="0"/>
        <w:insideV w:val="single" w:color="141414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18" w:space="0"/>
          <w:right w:val="single" w:color="141414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41414" w:themeColor="accent1" w:sz="6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  <w:tblStylePr w:type="band1Vert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  <w:insideV w:val="single" w:sz="8" w:space="0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  <w:insideV w:val="single" w:sz="8" w:space="0"/>
        </w:tcBorders>
      </w:tcPr>
    </w:tblStylePr>
  </w:style>
  <w:style w:type="table" w:styleId="167">
    <w:name w:val="Light Grid Accent 2"/>
    <w:basedOn w:val="94"/>
    <w:semiHidden/>
    <w:unhideWhenUsed/>
    <w:uiPriority w:val="62"/>
    <w:pPr>
      <w:spacing w:after="0"/>
    </w:pPr>
    <w:tblPr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  <w:insideH w:val="single" w:color="B2B2B2" w:themeColor="accent2" w:sz="8" w:space="0"/>
        <w:insideV w:val="single" w:color="B2B2B2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18" w:space="0"/>
          <w:right w:val="single" w:color="B2B2B2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band1Vert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V w:val="single" w:sz="8" w:space="0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V w:val="single" w:sz="8" w:space="0"/>
        </w:tcBorders>
      </w:tcPr>
    </w:tblStylePr>
  </w:style>
  <w:style w:type="table" w:styleId="168">
    <w:name w:val="Light Grid Accent 3"/>
    <w:basedOn w:val="94"/>
    <w:semiHidden/>
    <w:unhideWhenUsed/>
    <w:uiPriority w:val="62"/>
    <w:pPr>
      <w:spacing w:after="0"/>
    </w:pPr>
    <w:tblPr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  <w:insideH w:val="single" w:color="969696" w:themeColor="accent3" w:sz="8" w:space="0"/>
        <w:insideV w:val="single" w:color="969696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18" w:space="0"/>
          <w:right w:val="single" w:color="969696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band1Vert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V w:val="single" w:sz="8" w:space="0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V w:val="single" w:sz="8" w:space="0"/>
        </w:tcBorders>
      </w:tcPr>
    </w:tblStylePr>
  </w:style>
  <w:style w:type="table" w:styleId="169">
    <w:name w:val="Light Grid Accent 4"/>
    <w:basedOn w:val="94"/>
    <w:semiHidden/>
    <w:unhideWhenUsed/>
    <w:uiPriority w:val="62"/>
    <w:pPr>
      <w:spacing w:after="0"/>
    </w:pPr>
    <w:tblPr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  <w:insideH w:val="single" w:color="808080" w:themeColor="accent4" w:sz="8" w:space="0"/>
        <w:insideV w:val="single" w:color="80808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18" w:space="0"/>
          <w:right w:val="single" w:color="808080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band1Vert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V w:val="single" w:sz="8" w:space="0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V w:val="single" w:sz="8" w:space="0"/>
        </w:tcBorders>
      </w:tcPr>
    </w:tblStylePr>
  </w:style>
  <w:style w:type="table" w:styleId="170">
    <w:name w:val="Light Grid Accent 5"/>
    <w:basedOn w:val="94"/>
    <w:semiHidden/>
    <w:unhideWhenUsed/>
    <w:uiPriority w:val="62"/>
    <w:pPr>
      <w:spacing w:after="0"/>
    </w:pPr>
    <w:tblPr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  <w:insideH w:val="single" w:color="5F5F5F" w:themeColor="accent5" w:sz="8" w:space="0"/>
        <w:insideV w:val="single" w:color="5F5F5F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18" w:space="0"/>
          <w:right w:val="single" w:color="5F5F5F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band1Vert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V w:val="single" w:sz="8" w:space="0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V w:val="single" w:sz="8" w:space="0"/>
        </w:tcBorders>
      </w:tcPr>
    </w:tblStylePr>
  </w:style>
  <w:style w:type="table" w:styleId="171">
    <w:name w:val="Light Grid Accent 6"/>
    <w:basedOn w:val="94"/>
    <w:semiHidden/>
    <w:unhideWhenUsed/>
    <w:uiPriority w:val="62"/>
    <w:pPr>
      <w:spacing w:after="0"/>
    </w:pPr>
    <w:tblPr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  <w:insideH w:val="single" w:color="4D4D4D" w:themeColor="accent6" w:sz="8" w:space="0"/>
        <w:insideV w:val="single" w:color="4D4D4D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18" w:space="0"/>
          <w:right w:val="single" w:color="4D4D4D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band1Vert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V w:val="single" w:sz="8" w:space="0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V w:val="single" w:sz="8" w:space="0"/>
        </w:tcBorders>
      </w:tcPr>
    </w:tblStylePr>
  </w:style>
  <w:style w:type="table" w:styleId="172">
    <w:name w:val="Medium Shading 1"/>
    <w:basedOn w:val="94"/>
    <w:semiHidden/>
    <w:unhideWhenUsed/>
    <w:uiPriority w:val="63"/>
    <w:pPr>
      <w:spacing w:after="0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94"/>
    <w:uiPriority w:val="63"/>
    <w:pPr>
      <w:spacing w:after="0"/>
    </w:pPr>
    <w:tblPr>
      <w:tblBorders>
        <w:top w:val="single" w:color="4E4E4E" w:themeColor="accent1" w:themeTint="BF" w:sz="8" w:space="0"/>
        <w:left w:val="single" w:color="4E4E4E" w:themeColor="accent1" w:themeTint="BF" w:sz="8" w:space="0"/>
        <w:bottom w:val="single" w:color="4E4E4E" w:themeColor="accent1" w:themeTint="BF" w:sz="8" w:space="0"/>
        <w:right w:val="single" w:color="4E4E4E" w:themeColor="accent1" w:themeTint="BF" w:sz="8" w:space="0"/>
        <w:insideH w:val="single" w:color="4E4E4E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4E4E4E" w:themeColor="accent1" w:themeTint="BF" w:sz="8" w:space="0"/>
          <w:left w:val="single" w:color="4E4E4E" w:themeColor="accent1" w:themeTint="BF" w:sz="8" w:space="0"/>
          <w:bottom w:val="single" w:color="4E4E4E" w:themeColor="accent1" w:themeTint="BF" w:sz="8" w:space="0"/>
          <w:right w:val="single" w:color="4E4E4E" w:themeColor="accent1" w:themeTint="BF" w:sz="8" w:space="0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E4E4E" w:themeColor="accent1" w:themeTint="BF" w:sz="6" w:space="0"/>
          <w:left w:val="single" w:color="4E4E4E" w:themeColor="accent1" w:themeTint="BF" w:sz="8" w:space="0"/>
          <w:bottom w:val="single" w:color="4E4E4E" w:themeColor="accent1" w:themeTint="BF" w:sz="8" w:space="0"/>
          <w:right w:val="single" w:color="4E4E4E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94"/>
    <w:semiHidden/>
    <w:unhideWhenUsed/>
    <w:uiPriority w:val="63"/>
    <w:pPr>
      <w:spacing w:after="0"/>
    </w:pPr>
    <w:tblPr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5C5C5" w:themeColor="accent2" w:themeTint="BF" w:sz="8" w:space="0"/>
          <w:left w:val="single" w:color="C5C5C5" w:themeColor="accent2" w:themeTint="BF" w:sz="8" w:space="0"/>
          <w:bottom w:val="single" w:color="C5C5C5" w:themeColor="accent2" w:themeTint="BF" w:sz="8" w:space="0"/>
          <w:right w:val="single" w:color="C5C5C5" w:themeColor="accent2" w:themeTint="BF" w:sz="8" w:space="0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5C5C5" w:themeColor="accent2" w:themeTint="BF" w:sz="6" w:space="0"/>
          <w:left w:val="single" w:color="C5C5C5" w:themeColor="accent2" w:themeTint="BF" w:sz="8" w:space="0"/>
          <w:bottom w:val="single" w:color="C5C5C5" w:themeColor="accent2" w:themeTint="BF" w:sz="8" w:space="0"/>
          <w:right w:val="single" w:color="C5C5C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94"/>
    <w:semiHidden/>
    <w:unhideWhenUsed/>
    <w:uiPriority w:val="63"/>
    <w:pPr>
      <w:spacing w:after="0"/>
    </w:pPr>
    <w:tblPr>
      <w:tblBorders>
        <w:top w:val="single" w:color="B0B0B0" w:themeColor="accent3" w:themeTint="BF" w:sz="8" w:space="0"/>
        <w:left w:val="single" w:color="B0B0B0" w:themeColor="accent3" w:themeTint="BF" w:sz="8" w:space="0"/>
        <w:bottom w:val="single" w:color="B0B0B0" w:themeColor="accent3" w:themeTint="BF" w:sz="8" w:space="0"/>
        <w:right w:val="single" w:color="B0B0B0" w:themeColor="accent3" w:themeTint="BF" w:sz="8" w:space="0"/>
        <w:insideH w:val="single" w:color="B0B0B0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0B0B0" w:themeColor="accent3" w:themeTint="BF" w:sz="8" w:space="0"/>
          <w:left w:val="single" w:color="B0B0B0" w:themeColor="accent3" w:themeTint="BF" w:sz="8" w:space="0"/>
          <w:bottom w:val="single" w:color="B0B0B0" w:themeColor="accent3" w:themeTint="BF" w:sz="8" w:space="0"/>
          <w:right w:val="single" w:color="B0B0B0" w:themeColor="accent3" w:themeTint="BF" w:sz="8" w:space="0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0B0B0" w:themeColor="accent3" w:themeTint="BF" w:sz="6" w:space="0"/>
          <w:left w:val="single" w:color="B0B0B0" w:themeColor="accent3" w:themeTint="BF" w:sz="8" w:space="0"/>
          <w:bottom w:val="single" w:color="B0B0B0" w:themeColor="accent3" w:themeTint="BF" w:sz="8" w:space="0"/>
          <w:right w:val="single" w:color="B0B0B0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94"/>
    <w:semiHidden/>
    <w:unhideWhenUsed/>
    <w:uiPriority w:val="63"/>
    <w:pPr>
      <w:spacing w:after="0"/>
    </w:pPr>
    <w:tblPr>
      <w:tblBorders>
        <w:top w:val="single" w:color="9F9F9F" w:themeColor="accent4" w:themeTint="BF" w:sz="8" w:space="0"/>
        <w:left w:val="single" w:color="9F9F9F" w:themeColor="accent4" w:themeTint="BF" w:sz="8" w:space="0"/>
        <w:bottom w:val="single" w:color="9F9F9F" w:themeColor="accent4" w:themeTint="BF" w:sz="8" w:space="0"/>
        <w:right w:val="single" w:color="9F9F9F" w:themeColor="accent4" w:themeTint="BF" w:sz="8" w:space="0"/>
        <w:insideH w:val="single" w:color="9F9F9F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9F9F" w:themeColor="accent4" w:themeTint="BF" w:sz="8" w:space="0"/>
          <w:left w:val="single" w:color="9F9F9F" w:themeColor="accent4" w:themeTint="BF" w:sz="8" w:space="0"/>
          <w:bottom w:val="single" w:color="9F9F9F" w:themeColor="accent4" w:themeTint="BF" w:sz="8" w:space="0"/>
          <w:right w:val="single" w:color="9F9F9F" w:themeColor="accent4" w:themeTint="BF" w:sz="8" w:space="0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9F9F" w:themeColor="accent4" w:themeTint="BF" w:sz="6" w:space="0"/>
          <w:left w:val="single" w:color="9F9F9F" w:themeColor="accent4" w:themeTint="BF" w:sz="8" w:space="0"/>
          <w:bottom w:val="single" w:color="9F9F9F" w:themeColor="accent4" w:themeTint="BF" w:sz="8" w:space="0"/>
          <w:right w:val="single" w:color="9F9F9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94"/>
    <w:semiHidden/>
    <w:unhideWhenUsed/>
    <w:uiPriority w:val="63"/>
    <w:pPr>
      <w:spacing w:after="0"/>
    </w:pPr>
    <w:tblPr>
      <w:tblBorders>
        <w:top w:val="single" w:color="878787" w:themeColor="accent5" w:themeTint="BF" w:sz="8" w:space="0"/>
        <w:left w:val="single" w:color="878787" w:themeColor="accent5" w:themeTint="BF" w:sz="8" w:space="0"/>
        <w:bottom w:val="single" w:color="878787" w:themeColor="accent5" w:themeTint="BF" w:sz="8" w:space="0"/>
        <w:right w:val="single" w:color="878787" w:themeColor="accent5" w:themeTint="BF" w:sz="8" w:space="0"/>
        <w:insideH w:val="single" w:color="878787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78787" w:themeColor="accent5" w:themeTint="BF" w:sz="8" w:space="0"/>
          <w:left w:val="single" w:color="878787" w:themeColor="accent5" w:themeTint="BF" w:sz="8" w:space="0"/>
          <w:bottom w:val="single" w:color="878787" w:themeColor="accent5" w:themeTint="BF" w:sz="8" w:space="0"/>
          <w:right w:val="single" w:color="878787" w:themeColor="accent5" w:themeTint="BF" w:sz="8" w:space="0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78787" w:themeColor="accent5" w:themeTint="BF" w:sz="6" w:space="0"/>
          <w:left w:val="single" w:color="878787" w:themeColor="accent5" w:themeTint="BF" w:sz="8" w:space="0"/>
          <w:bottom w:val="single" w:color="878787" w:themeColor="accent5" w:themeTint="BF" w:sz="8" w:space="0"/>
          <w:right w:val="single" w:color="878787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94"/>
    <w:semiHidden/>
    <w:unhideWhenUsed/>
    <w:uiPriority w:val="63"/>
    <w:pPr>
      <w:spacing w:after="0"/>
    </w:pPr>
    <w:tblPr>
      <w:tblBorders>
        <w:top w:val="single" w:color="797979" w:themeColor="accent6" w:themeTint="BF" w:sz="8" w:space="0"/>
        <w:left w:val="single" w:color="797979" w:themeColor="accent6" w:themeTint="BF" w:sz="8" w:space="0"/>
        <w:bottom w:val="single" w:color="797979" w:themeColor="accent6" w:themeTint="BF" w:sz="8" w:space="0"/>
        <w:right w:val="single" w:color="797979" w:themeColor="accent6" w:themeTint="BF" w:sz="8" w:space="0"/>
        <w:insideH w:val="single" w:color="797979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97979" w:themeColor="accent6" w:themeTint="BF" w:sz="8" w:space="0"/>
          <w:left w:val="single" w:color="797979" w:themeColor="accent6" w:themeTint="BF" w:sz="8" w:space="0"/>
          <w:bottom w:val="single" w:color="797979" w:themeColor="accent6" w:themeTint="BF" w:sz="8" w:space="0"/>
          <w:right w:val="single" w:color="797979" w:themeColor="accent6" w:themeTint="BF" w:sz="8" w:space="0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97979" w:themeColor="accent6" w:themeTint="BF" w:sz="6" w:space="0"/>
          <w:left w:val="single" w:color="797979" w:themeColor="accent6" w:themeTint="BF" w:sz="8" w:space="0"/>
          <w:bottom w:val="single" w:color="797979" w:themeColor="accent6" w:themeTint="BF" w:sz="8" w:space="0"/>
          <w:right w:val="single" w:color="797979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94"/>
    <w:semiHidden/>
    <w:unhideWhenUsed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94"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94"/>
    <w:semiHidden/>
    <w:unhideWhenUsed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94"/>
    <w:semiHidden/>
    <w:unhideWhenUsed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94"/>
    <w:semiHidden/>
    <w:unhideWhenUsed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94"/>
    <w:semiHidden/>
    <w:unhideWhenUsed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94"/>
    <w:semiHidden/>
    <w:unhideWhenUsed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94"/>
    <w:semiHidden/>
    <w:unhideWhenUsed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87">
    <w:name w:val="Medium List 1 Accent 1"/>
    <w:basedOn w:val="94"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141414" w:themeColor="accent1" w:sz="8" w:space="0"/>
        <w:bottom w:val="single" w:color="141414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41414" w:themeColor="accent1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141414" w:themeColor="accent1" w:sz="8" w:space="0"/>
          <w:bottom w:val="single" w:color="14141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41414" w:themeColor="accent1" w:sz="8" w:space="0"/>
          <w:bottom w:val="single" w:color="141414" w:themeColor="accent1" w:sz="8" w:space="0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188">
    <w:name w:val="Medium List 1 Accent 2"/>
    <w:basedOn w:val="94"/>
    <w:semiHidden/>
    <w:unhideWhenUsed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B2B2B2" w:themeColor="accent2" w:sz="8" w:space="0"/>
        <w:bottom w:val="single" w:color="B2B2B2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2B2B2" w:themeColor="accent2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B2B2B2" w:themeColor="accent2" w:sz="8" w:space="0"/>
          <w:bottom w:val="single" w:color="B2B2B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B2B2B2" w:themeColor="accent2" w:sz="8" w:space="0"/>
          <w:bottom w:val="single" w:color="B2B2B2" w:themeColor="accent2" w:sz="8" w:space="0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189">
    <w:name w:val="Medium List 1 Accent 3"/>
    <w:basedOn w:val="94"/>
    <w:semiHidden/>
    <w:unhideWhenUsed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69696" w:themeColor="accent3" w:sz="8" w:space="0"/>
        <w:bottom w:val="single" w:color="969696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69696" w:themeColor="accent3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969696" w:themeColor="accent3" w:sz="8" w:space="0"/>
          <w:bottom w:val="single" w:color="96969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69696" w:themeColor="accent3" w:sz="8" w:space="0"/>
          <w:bottom w:val="single" w:color="969696" w:themeColor="accent3" w:sz="8" w:space="0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190">
    <w:name w:val="Medium List 1 Accent 4"/>
    <w:basedOn w:val="94"/>
    <w:semiHidden/>
    <w:unhideWhenUsed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8080" w:themeColor="accent4" w:sz="8" w:space="0"/>
        <w:bottom w:val="single" w:color="80808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8080" w:themeColor="accent4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8080" w:themeColor="accent4" w:sz="8" w:space="0"/>
          <w:bottom w:val="single" w:color="80808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8080" w:themeColor="accent4" w:sz="8" w:space="0"/>
          <w:bottom w:val="single" w:color="808080" w:themeColor="accent4" w:sz="8" w:space="0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191">
    <w:name w:val="Medium List 1 Accent 5"/>
    <w:basedOn w:val="94"/>
    <w:semiHidden/>
    <w:unhideWhenUsed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F5F5F" w:themeColor="accent5" w:sz="8" w:space="0"/>
        <w:bottom w:val="single" w:color="5F5F5F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F5F5F" w:themeColor="accent5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5F5F5F" w:themeColor="accent5" w:sz="8" w:space="0"/>
          <w:bottom w:val="single" w:color="5F5F5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F5F5F" w:themeColor="accent5" w:sz="8" w:space="0"/>
          <w:bottom w:val="single" w:color="5F5F5F" w:themeColor="accent5" w:sz="8" w:space="0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192">
    <w:name w:val="Medium List 1 Accent 6"/>
    <w:basedOn w:val="94"/>
    <w:semiHidden/>
    <w:unhideWhenUsed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D4D4D" w:themeColor="accent6" w:sz="8" w:space="0"/>
        <w:bottom w:val="single" w:color="4D4D4D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D4D4D" w:themeColor="accent6" w:sz="8" w:space="0"/>
        </w:tcBorders>
      </w:tcPr>
    </w:tblStylePr>
    <w:tblStylePr w:type="lastRow">
      <w:rPr>
        <w:b/>
        <w:bCs/>
        <w:color w:val="000000" w:themeColor="text2"/>
        <w14:textFill>
          <w14:solidFill>
            <w14:schemeClr w14:val="tx2"/>
          </w14:solidFill>
        </w14:textFill>
      </w:rPr>
      <w:tblPr/>
      <w:tcPr>
        <w:tcBorders>
          <w:top w:val="single" w:color="4D4D4D" w:themeColor="accent6" w:sz="8" w:space="0"/>
          <w:bottom w:val="single" w:color="4D4D4D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D4D4D" w:themeColor="accent6" w:sz="8" w:space="0"/>
          <w:bottom w:val="single" w:color="4D4D4D" w:themeColor="accent6" w:sz="8" w:space="0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193">
    <w:name w:val="Medium List 2"/>
    <w:basedOn w:val="94"/>
    <w:semiHidden/>
    <w:unhideWhenUsed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94"/>
    <w:semiHidden/>
    <w:unhideWhenUsed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41414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41414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41414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94"/>
    <w:semiHidden/>
    <w:unhideWhenUsed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2B2B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2B2B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94"/>
    <w:semiHidden/>
    <w:unhideWhenUsed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6969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69696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69696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94"/>
    <w:semiHidden/>
    <w:unhideWhenUsed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808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808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808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94"/>
    <w:semiHidden/>
    <w:unhideWhenUsed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F5F5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F5F5F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F5F5F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94"/>
    <w:semiHidden/>
    <w:unhideWhenUsed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D4D4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D4D4D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D4D4D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94"/>
    <w:semiHidden/>
    <w:unhideWhenUsed/>
    <w:uiPriority w:val="67"/>
    <w:pPr>
      <w:spacing w:after="0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201">
    <w:name w:val="Medium Grid 1 Accent 1"/>
    <w:basedOn w:val="94"/>
    <w:semiHidden/>
    <w:unhideWhenUsed/>
    <w:uiPriority w:val="67"/>
    <w:pPr>
      <w:spacing w:after="0"/>
    </w:pPr>
    <w:tblPr>
      <w:tblBorders>
        <w:top w:val="single" w:color="4E4E4E" w:themeColor="accent1" w:themeTint="BF" w:sz="8" w:space="0"/>
        <w:left w:val="single" w:color="4E4E4E" w:themeColor="accent1" w:themeTint="BF" w:sz="8" w:space="0"/>
        <w:bottom w:val="single" w:color="4E4E4E" w:themeColor="accent1" w:themeTint="BF" w:sz="8" w:space="0"/>
        <w:right w:val="single" w:color="4E4E4E" w:themeColor="accent1" w:themeTint="BF" w:sz="8" w:space="0"/>
        <w:insideH w:val="single" w:color="4E4E4E" w:themeColor="accent1" w:themeTint="BF" w:sz="8" w:space="0"/>
        <w:insideV w:val="single" w:color="4E4E4E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E4E4E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202">
    <w:name w:val="Medium Grid 1 Accent 2"/>
    <w:basedOn w:val="94"/>
    <w:semiHidden/>
    <w:unhideWhenUsed/>
    <w:uiPriority w:val="67"/>
    <w:pPr>
      <w:spacing w:after="0"/>
    </w:pPr>
    <w:tblPr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  <w:insideV w:val="single" w:color="C5C5C5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5C5C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203">
    <w:name w:val="Medium Grid 1 Accent 3"/>
    <w:basedOn w:val="94"/>
    <w:semiHidden/>
    <w:unhideWhenUsed/>
    <w:uiPriority w:val="67"/>
    <w:pPr>
      <w:spacing w:after="0"/>
    </w:pPr>
    <w:tblPr>
      <w:tblBorders>
        <w:top w:val="single" w:color="B0B0B0" w:themeColor="accent3" w:themeTint="BF" w:sz="8" w:space="0"/>
        <w:left w:val="single" w:color="B0B0B0" w:themeColor="accent3" w:themeTint="BF" w:sz="8" w:space="0"/>
        <w:bottom w:val="single" w:color="B0B0B0" w:themeColor="accent3" w:themeTint="BF" w:sz="8" w:space="0"/>
        <w:right w:val="single" w:color="B0B0B0" w:themeColor="accent3" w:themeTint="BF" w:sz="8" w:space="0"/>
        <w:insideH w:val="single" w:color="B0B0B0" w:themeColor="accent3" w:themeTint="BF" w:sz="8" w:space="0"/>
        <w:insideV w:val="single" w:color="B0B0B0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0B0B0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204">
    <w:name w:val="Medium Grid 1 Accent 4"/>
    <w:basedOn w:val="94"/>
    <w:semiHidden/>
    <w:unhideWhenUsed/>
    <w:uiPriority w:val="67"/>
    <w:pPr>
      <w:spacing w:after="0"/>
    </w:pPr>
    <w:tblPr>
      <w:tblBorders>
        <w:top w:val="single" w:color="9F9F9F" w:themeColor="accent4" w:themeTint="BF" w:sz="8" w:space="0"/>
        <w:left w:val="single" w:color="9F9F9F" w:themeColor="accent4" w:themeTint="BF" w:sz="8" w:space="0"/>
        <w:bottom w:val="single" w:color="9F9F9F" w:themeColor="accent4" w:themeTint="BF" w:sz="8" w:space="0"/>
        <w:right w:val="single" w:color="9F9F9F" w:themeColor="accent4" w:themeTint="BF" w:sz="8" w:space="0"/>
        <w:insideH w:val="single" w:color="9F9F9F" w:themeColor="accent4" w:themeTint="BF" w:sz="8" w:space="0"/>
        <w:insideV w:val="single" w:color="9F9F9F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9F9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205">
    <w:name w:val="Medium Grid 1 Accent 5"/>
    <w:basedOn w:val="94"/>
    <w:semiHidden/>
    <w:unhideWhenUsed/>
    <w:uiPriority w:val="67"/>
    <w:pPr>
      <w:spacing w:after="0"/>
    </w:pPr>
    <w:tblPr>
      <w:tblBorders>
        <w:top w:val="single" w:color="878787" w:themeColor="accent5" w:themeTint="BF" w:sz="8" w:space="0"/>
        <w:left w:val="single" w:color="878787" w:themeColor="accent5" w:themeTint="BF" w:sz="8" w:space="0"/>
        <w:bottom w:val="single" w:color="878787" w:themeColor="accent5" w:themeTint="BF" w:sz="8" w:space="0"/>
        <w:right w:val="single" w:color="878787" w:themeColor="accent5" w:themeTint="BF" w:sz="8" w:space="0"/>
        <w:insideH w:val="single" w:color="878787" w:themeColor="accent5" w:themeTint="BF" w:sz="8" w:space="0"/>
        <w:insideV w:val="single" w:color="878787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78787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206">
    <w:name w:val="Medium Grid 1 Accent 6"/>
    <w:basedOn w:val="94"/>
    <w:semiHidden/>
    <w:unhideWhenUsed/>
    <w:uiPriority w:val="67"/>
    <w:pPr>
      <w:spacing w:after="0"/>
    </w:pPr>
    <w:tblPr>
      <w:tblBorders>
        <w:top w:val="single" w:color="797979" w:themeColor="accent6" w:themeTint="BF" w:sz="8" w:space="0"/>
        <w:left w:val="single" w:color="797979" w:themeColor="accent6" w:themeTint="BF" w:sz="8" w:space="0"/>
        <w:bottom w:val="single" w:color="797979" w:themeColor="accent6" w:themeTint="BF" w:sz="8" w:space="0"/>
        <w:right w:val="single" w:color="797979" w:themeColor="accent6" w:themeTint="BF" w:sz="8" w:space="0"/>
        <w:insideH w:val="single" w:color="797979" w:themeColor="accent6" w:themeTint="BF" w:sz="8" w:space="0"/>
        <w:insideV w:val="single" w:color="797979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97979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207">
    <w:name w:val="Medium Grid 2"/>
    <w:basedOn w:val="94"/>
    <w:semiHidden/>
    <w:unhideWhenUsed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08">
    <w:name w:val="Medium Grid 2 Accent 1"/>
    <w:basedOn w:val="94"/>
    <w:semiHidden/>
    <w:unhideWhenUsed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  <w:insideH w:val="single" w:color="141414" w:themeColor="accent1" w:sz="8" w:space="0"/>
        <w:insideV w:val="single" w:color="141414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FCF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09">
    <w:name w:val="Medium Grid 2 Accent 2"/>
    <w:basedOn w:val="94"/>
    <w:semiHidden/>
    <w:unhideWhenUsed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  <w:insideH w:val="single" w:color="B2B2B2" w:themeColor="accent2" w:sz="8" w:space="0"/>
        <w:insideV w:val="single" w:color="B2B2B2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0">
    <w:name w:val="Medium Grid 2 Accent 3"/>
    <w:basedOn w:val="94"/>
    <w:semiHidden/>
    <w:unhideWhenUsed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  <w:insideH w:val="single" w:color="969696" w:themeColor="accent3" w:sz="8" w:space="0"/>
        <w:insideV w:val="single" w:color="969696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9E9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1">
    <w:name w:val="Medium Grid 2 Accent 4"/>
    <w:basedOn w:val="94"/>
    <w:semiHidden/>
    <w:unhideWhenUsed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  <w:insideH w:val="single" w:color="808080" w:themeColor="accent4" w:sz="8" w:space="0"/>
        <w:insideV w:val="single" w:color="80808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5"/>
    <w:basedOn w:val="94"/>
    <w:semiHidden/>
    <w:unhideWhenUsed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  <w:insideH w:val="single" w:color="5F5F5F" w:themeColor="accent5" w:sz="8" w:space="0"/>
        <w:insideV w:val="single" w:color="5F5F5F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3">
    <w:name w:val="Medium Grid 2 Accent 6"/>
    <w:basedOn w:val="94"/>
    <w:semiHidden/>
    <w:unhideWhenUsed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  <w:insideH w:val="single" w:color="4D4D4D" w:themeColor="accent6" w:sz="8" w:space="0"/>
        <w:insideV w:val="single" w:color="4D4D4D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4">
    <w:name w:val="Medium Grid 3"/>
    <w:basedOn w:val="94"/>
    <w:semiHidden/>
    <w:unhideWhenUsed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215">
    <w:name w:val="Medium Grid 3 Accent 1"/>
    <w:basedOn w:val="94"/>
    <w:semiHidden/>
    <w:unhideWhenUsed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898989" w:themeFill="accent1" w:themeFillTint="7F"/>
      </w:tcPr>
    </w:tblStylePr>
  </w:style>
  <w:style w:type="table" w:styleId="216">
    <w:name w:val="Medium Grid 3 Accent 2"/>
    <w:basedOn w:val="94"/>
    <w:semiHidden/>
    <w:unhideWhenUsed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8D8D8" w:themeFill="accent2" w:themeFillTint="7F"/>
      </w:tcPr>
    </w:tblStylePr>
  </w:style>
  <w:style w:type="table" w:styleId="217">
    <w:name w:val="Medium Grid 3 Accent 3"/>
    <w:basedOn w:val="94"/>
    <w:semiHidden/>
    <w:unhideWhenUsed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ACACA" w:themeFill="accent3" w:themeFillTint="7F"/>
      </w:tcPr>
    </w:tblStylePr>
  </w:style>
  <w:style w:type="table" w:styleId="218">
    <w:name w:val="Medium Grid 3 Accent 4"/>
    <w:basedOn w:val="94"/>
    <w:semiHidden/>
    <w:unhideWhenUsed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FBF" w:themeFill="accent4" w:themeFillTint="7F"/>
      </w:tcPr>
    </w:tblStylePr>
  </w:style>
  <w:style w:type="table" w:styleId="219">
    <w:name w:val="Medium Grid 3 Accent 5"/>
    <w:basedOn w:val="94"/>
    <w:semiHidden/>
    <w:unhideWhenUsed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FAFAF" w:themeFill="accent5" w:themeFillTint="7F"/>
      </w:tcPr>
    </w:tblStylePr>
  </w:style>
  <w:style w:type="table" w:styleId="220">
    <w:name w:val="Medium Grid 3 Accent 6"/>
    <w:basedOn w:val="94"/>
    <w:semiHidden/>
    <w:unhideWhenUsed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6A6A6" w:themeFill="accent6" w:themeFillTint="7F"/>
      </w:tcPr>
    </w:tblStylePr>
  </w:style>
  <w:style w:type="table" w:styleId="221">
    <w:name w:val="Dark List"/>
    <w:basedOn w:val="94"/>
    <w:semiHidden/>
    <w:unhideWhenUsed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222">
    <w:name w:val="Dark List Accent 1"/>
    <w:basedOn w:val="94"/>
    <w:semiHidden/>
    <w:unhideWhenUsed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223">
    <w:name w:val="Dark List Accent 2"/>
    <w:basedOn w:val="94"/>
    <w:semiHidden/>
    <w:unhideWhenUsed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224">
    <w:name w:val="Dark List Accent 3"/>
    <w:basedOn w:val="94"/>
    <w:semiHidden/>
    <w:unhideWhenUsed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225">
    <w:name w:val="Dark List Accent 4"/>
    <w:basedOn w:val="94"/>
    <w:semiHidden/>
    <w:unhideWhenUsed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226">
    <w:name w:val="Dark List Accent 5"/>
    <w:basedOn w:val="94"/>
    <w:semiHidden/>
    <w:unhideWhenUsed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227">
    <w:name w:val="Dark List Accent 6"/>
    <w:basedOn w:val="94"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228">
    <w:name w:val="Colorful Shading"/>
    <w:basedOn w:val="94"/>
    <w:semiHidden/>
    <w:unhideWhenUsed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B2B2B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29">
    <w:name w:val="Colorful Shading Accent 1"/>
    <w:basedOn w:val="94"/>
    <w:semiHidden/>
    <w:unhideWhenUsed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B2B2B2" w:themeColor="accent2" w:sz="24" w:space="0"/>
        <w:left w:val="single" w:color="141414" w:themeColor="accent1" w:sz="4" w:space="0"/>
        <w:bottom w:val="single" w:color="141414" w:themeColor="accent1" w:sz="4" w:space="0"/>
        <w:right w:val="single" w:color="141414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B0B0B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B0B0B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0B0B" w:themeFill="accent1" w:themeFillShade="99"/>
      </w:tcPr>
    </w:tblStylePr>
    <w:tblStylePr w:type="band1Vert">
      <w:tblPr/>
      <w:tcPr>
        <w:shd w:val="clear" w:color="auto" w:fill="A0A0A0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0">
    <w:name w:val="Colorful Shading Accent 2"/>
    <w:basedOn w:val="94"/>
    <w:semiHidden/>
    <w:unhideWhenUsed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B2B2B2" w:themeColor="accent2" w:sz="24" w:space="0"/>
        <w:left w:val="single" w:color="B2B2B2" w:themeColor="accent2" w:sz="4" w:space="0"/>
        <w:bottom w:val="single" w:color="B2B2B2" w:themeColor="accent2" w:sz="4" w:space="0"/>
        <w:right w:val="single" w:color="B2B2B2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1">
    <w:name w:val="Colorful Shading Accent 3"/>
    <w:basedOn w:val="94"/>
    <w:semiHidden/>
    <w:unhideWhenUsed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8080" w:themeColor="accent4" w:sz="24" w:space="0"/>
        <w:left w:val="single" w:color="969696" w:themeColor="accent3" w:sz="4" w:space="0"/>
        <w:bottom w:val="single" w:color="969696" w:themeColor="accent3" w:sz="4" w:space="0"/>
        <w:right w:val="single" w:color="969696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808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95959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95959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5959" w:themeFill="accent3" w:themeFillShade="99"/>
      </w:tcPr>
    </w:tblStylePr>
    <w:tblStylePr w:type="band1Vert">
      <w:tblPr/>
      <w:tcPr>
        <w:shd w:val="clear" w:color="auto" w:fill="D4D4D4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232">
    <w:name w:val="Colorful Shading Accent 4"/>
    <w:basedOn w:val="94"/>
    <w:semiHidden/>
    <w:unhideWhenUsed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69696" w:themeColor="accent3" w:sz="24" w:space="0"/>
        <w:left w:val="single" w:color="808080" w:themeColor="accent4" w:sz="4" w:space="0"/>
        <w:bottom w:val="single" w:color="808080" w:themeColor="accent4" w:sz="4" w:space="0"/>
        <w:right w:val="single" w:color="808080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6969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3">
    <w:name w:val="Colorful Shading Accent 5"/>
    <w:basedOn w:val="94"/>
    <w:semiHidden/>
    <w:unhideWhenUsed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D4D4D" w:themeColor="accent6" w:sz="24" w:space="0"/>
        <w:left w:val="single" w:color="5F5F5F" w:themeColor="accent5" w:sz="4" w:space="0"/>
        <w:bottom w:val="single" w:color="5F5F5F" w:themeColor="accent5" w:sz="4" w:space="0"/>
        <w:right w:val="single" w:color="5F5F5F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D4D4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383838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383838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3838" w:themeFill="accent5" w:themeFillShade="99"/>
      </w:tcPr>
    </w:tblStylePr>
    <w:tblStylePr w:type="band1Vert">
      <w:tblPr/>
      <w:tcPr>
        <w:shd w:val="clear" w:color="auto" w:fill="BEBEBE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4">
    <w:name w:val="Colorful Shading Accent 6"/>
    <w:basedOn w:val="94"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F5F5F" w:themeColor="accent5" w:sz="24" w:space="0"/>
        <w:left w:val="single" w:color="4D4D4D" w:themeColor="accent6" w:sz="4" w:space="0"/>
        <w:bottom w:val="single" w:color="4D4D4D" w:themeColor="accent6" w:sz="4" w:space="0"/>
        <w:right w:val="single" w:color="4D4D4D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F5F5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5">
    <w:name w:val="Colorful List"/>
    <w:basedOn w:val="94"/>
    <w:semiHidden/>
    <w:unhideWhenUsed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36">
    <w:name w:val="Colorful List Accent 1"/>
    <w:basedOn w:val="94"/>
    <w:semiHidden/>
    <w:unhideWhenUsed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CFCFCF" w:themeFill="accent1" w:themeFillTint="33"/>
      </w:tcPr>
    </w:tblStylePr>
  </w:style>
  <w:style w:type="table" w:styleId="237">
    <w:name w:val="Colorful List Accent 2"/>
    <w:basedOn w:val="94"/>
    <w:semiHidden/>
    <w:unhideWhenUsed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238">
    <w:name w:val="Colorful List Accent 3"/>
    <w:basedOn w:val="94"/>
    <w:semiHidden/>
    <w:unhideWhenUsed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9E9E9" w:themeFill="accent3" w:themeFillTint="33"/>
      </w:tcPr>
    </w:tblStylePr>
  </w:style>
  <w:style w:type="table" w:styleId="239">
    <w:name w:val="Colorful List Accent 4"/>
    <w:basedOn w:val="94"/>
    <w:semiHidden/>
    <w:unhideWhenUsed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77777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240">
    <w:name w:val="Colorful List Accent 5"/>
    <w:basedOn w:val="94"/>
    <w:semiHidden/>
    <w:unhideWhenUsed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D3D3D" w:themeFill="accent6" w:themeFillShade="CC"/>
      </w:tcPr>
    </w:tblStylePr>
    <w:tblStylePr w:type="lastRow">
      <w:rPr>
        <w:b/>
        <w:bCs/>
        <w:color w:val="3E3E3E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EDEDE" w:themeFill="accent5" w:themeFillTint="33"/>
      </w:tcPr>
    </w:tblStylePr>
  </w:style>
  <w:style w:type="table" w:styleId="241">
    <w:name w:val="Colorful List Accent 6"/>
    <w:basedOn w:val="94"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4B4B4B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242">
    <w:name w:val="Colorful Grid"/>
    <w:basedOn w:val="94"/>
    <w:semiHidden/>
    <w:unhideWhenUsed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243">
    <w:name w:val="Colorful Grid Accent 1"/>
    <w:basedOn w:val="94"/>
    <w:semiHidden/>
    <w:unhideWhenUsed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accent1" w:themeFillTint="33"/>
    </w:tcPr>
    <w:tblStylePr w:type="firstRow">
      <w:rPr>
        <w:b/>
        <w:bCs/>
      </w:rPr>
      <w:tblPr/>
      <w:tcPr>
        <w:shd w:val="clear" w:color="auto" w:fill="A0A0A0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0A0A0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244">
    <w:name w:val="Colorful Grid Accent 2"/>
    <w:basedOn w:val="94"/>
    <w:semiHidden/>
    <w:unhideWhenUsed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245">
    <w:name w:val="Colorful Grid Accent 3"/>
    <w:basedOn w:val="94"/>
    <w:semiHidden/>
    <w:unhideWhenUsed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9E9" w:themeFill="accent3" w:themeFillTint="33"/>
    </w:tcPr>
    <w:tblStylePr w:type="firstRow">
      <w:rPr>
        <w:b/>
        <w:bCs/>
      </w:rPr>
      <w:tblPr/>
      <w:tcPr>
        <w:shd w:val="clear" w:color="auto" w:fill="D4D4D4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4D4D4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246">
    <w:name w:val="Colorful Grid Accent 4"/>
    <w:basedOn w:val="94"/>
    <w:semiHidden/>
    <w:unhideWhenUsed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247">
    <w:name w:val="Colorful Grid Accent 5"/>
    <w:basedOn w:val="94"/>
    <w:semiHidden/>
    <w:unhideWhenUsed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5" w:themeFillTint="33"/>
    </w:tcPr>
    <w:tblStylePr w:type="firstRow">
      <w:rPr>
        <w:b/>
        <w:bCs/>
      </w:rPr>
      <w:tblPr/>
      <w:tcPr>
        <w:shd w:val="clear" w:color="auto" w:fill="BEBEBE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EBEBE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248">
    <w:name w:val="Colorful Grid Accent 6"/>
    <w:basedOn w:val="94"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character" w:customStyle="1" w:styleId="249">
    <w:name w:val="Title Char"/>
    <w:basedOn w:val="11"/>
    <w:link w:val="140"/>
    <w:uiPriority w:val="2"/>
    <w:rPr>
      <w:rFonts w:asciiTheme="majorHAnsi" w:hAnsiTheme="majorHAnsi" w:eastAsiaTheme="majorEastAsia" w:cstheme="majorBidi"/>
      <w:color w:val="141414" w:themeColor="accent1"/>
      <w:kern w:val="28"/>
      <w:sz w:val="52"/>
      <w14:textFill>
        <w14:solidFill>
          <w14:schemeClr w14:val="accent1"/>
        </w14:solidFill>
      </w14:textFill>
    </w:rPr>
  </w:style>
  <w:style w:type="character" w:styleId="250">
    <w:name w:val="Placeholder Text"/>
    <w:basedOn w:val="11"/>
    <w:semiHidden/>
    <w:uiPriority w:val="99"/>
    <w:rPr>
      <w:color w:val="717171" w:themeColor="accent3" w:themeShade="BF"/>
    </w:rPr>
  </w:style>
  <w:style w:type="character" w:customStyle="1" w:styleId="251">
    <w:name w:val="Header Char"/>
    <w:basedOn w:val="11"/>
    <w:link w:val="40"/>
    <w:uiPriority w:val="99"/>
  </w:style>
  <w:style w:type="character" w:customStyle="1" w:styleId="252">
    <w:name w:val="Footer Char"/>
    <w:basedOn w:val="11"/>
    <w:link w:val="37"/>
    <w:uiPriority w:val="99"/>
    <w:rPr>
      <w:color w:val="141414" w:themeColor="accent1"/>
      <w14:textFill>
        <w14:solidFill>
          <w14:schemeClr w14:val="accent1"/>
        </w14:solidFill>
      </w14:textFill>
    </w:rPr>
  </w:style>
  <w:style w:type="character" w:customStyle="1" w:styleId="253">
    <w:name w:val="Comment Text Char"/>
    <w:basedOn w:val="11"/>
    <w:link w:val="26"/>
    <w:semiHidden/>
    <w:uiPriority w:val="99"/>
    <w:rPr>
      <w:color w:val="auto"/>
      <w:szCs w:val="20"/>
      <w:lang w:eastAsia="en-US"/>
    </w:rPr>
  </w:style>
  <w:style w:type="character" w:customStyle="1" w:styleId="254">
    <w:name w:val="Balloon Text Char"/>
    <w:basedOn w:val="11"/>
    <w:link w:val="13"/>
    <w:semiHidden/>
    <w:uiPriority w:val="99"/>
    <w:rPr>
      <w:rFonts w:ascii="Segoe UI" w:hAnsi="Segoe UI" w:cs="Segoe UI"/>
    </w:rPr>
  </w:style>
  <w:style w:type="character" w:customStyle="1" w:styleId="255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color w:val="4F4F4F" w:themeColor="accent1" w:themeTint="BF"/>
      <w:sz w:val="28"/>
      <w:szCs w:val="32"/>
      <w14:textFill>
        <w14:solidFill>
          <w14:schemeClr w14:val="accent1">
            <w14:lumMod w14:val="75000"/>
            <w14:lumOff w14:val="25000"/>
          </w14:schemeClr>
        </w14:solidFill>
      </w14:textFill>
    </w:rPr>
  </w:style>
  <w:style w:type="character" w:customStyle="1" w:styleId="256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caps/>
      <w:color w:val="191919" w:themeColor="background2" w:themeShade="1A"/>
      <w:szCs w:val="26"/>
    </w:rPr>
  </w:style>
  <w:style w:type="paragraph" w:customStyle="1" w:styleId="257">
    <w:name w:val="Bibliography"/>
    <w:basedOn w:val="1"/>
    <w:next w:val="1"/>
    <w:semiHidden/>
    <w:unhideWhenUsed/>
    <w:uiPriority w:val="37"/>
  </w:style>
  <w:style w:type="character" w:customStyle="1" w:styleId="258">
    <w:name w:val="Body Text Char"/>
    <w:basedOn w:val="11"/>
    <w:link w:val="15"/>
    <w:semiHidden/>
    <w:uiPriority w:val="99"/>
  </w:style>
  <w:style w:type="character" w:customStyle="1" w:styleId="259">
    <w:name w:val="Body Text 2 Char"/>
    <w:basedOn w:val="11"/>
    <w:link w:val="16"/>
    <w:semiHidden/>
    <w:uiPriority w:val="99"/>
  </w:style>
  <w:style w:type="character" w:customStyle="1" w:styleId="260">
    <w:name w:val="Body Text 3 Char"/>
    <w:basedOn w:val="11"/>
    <w:link w:val="17"/>
    <w:semiHidden/>
    <w:uiPriority w:val="99"/>
    <w:rPr>
      <w:szCs w:val="16"/>
    </w:rPr>
  </w:style>
  <w:style w:type="character" w:customStyle="1" w:styleId="261">
    <w:name w:val="Body Text First Indent Char"/>
    <w:basedOn w:val="258"/>
    <w:link w:val="18"/>
    <w:semiHidden/>
    <w:uiPriority w:val="99"/>
  </w:style>
  <w:style w:type="character" w:customStyle="1" w:styleId="262">
    <w:name w:val="Body Text Indent Char"/>
    <w:basedOn w:val="11"/>
    <w:link w:val="19"/>
    <w:semiHidden/>
    <w:uiPriority w:val="99"/>
  </w:style>
  <w:style w:type="character" w:customStyle="1" w:styleId="263">
    <w:name w:val="Body Text First Indent 2 Char"/>
    <w:basedOn w:val="262"/>
    <w:link w:val="20"/>
    <w:semiHidden/>
    <w:uiPriority w:val="99"/>
  </w:style>
  <w:style w:type="character" w:customStyle="1" w:styleId="264">
    <w:name w:val="Body Text Indent 2 Char"/>
    <w:basedOn w:val="11"/>
    <w:link w:val="21"/>
    <w:semiHidden/>
    <w:uiPriority w:val="99"/>
  </w:style>
  <w:style w:type="character" w:customStyle="1" w:styleId="265">
    <w:name w:val="Body Text Indent 3 Char"/>
    <w:basedOn w:val="11"/>
    <w:link w:val="22"/>
    <w:semiHidden/>
    <w:uiPriority w:val="99"/>
    <w:rPr>
      <w:szCs w:val="16"/>
    </w:rPr>
  </w:style>
  <w:style w:type="character" w:customStyle="1" w:styleId="266">
    <w:name w:val="Book Title"/>
    <w:basedOn w:val="11"/>
    <w:semiHidden/>
    <w:unhideWhenUsed/>
    <w:qFormat/>
    <w:uiPriority w:val="33"/>
    <w:rPr>
      <w:b/>
      <w:bCs/>
      <w:i/>
      <w:iCs/>
      <w:spacing w:val="5"/>
    </w:rPr>
  </w:style>
  <w:style w:type="character" w:customStyle="1" w:styleId="267">
    <w:name w:val="Closing Char"/>
    <w:basedOn w:val="11"/>
    <w:link w:val="24"/>
    <w:semiHidden/>
    <w:uiPriority w:val="2"/>
  </w:style>
  <w:style w:type="character" w:customStyle="1" w:styleId="268">
    <w:name w:val="Comment Subject Char"/>
    <w:basedOn w:val="253"/>
    <w:link w:val="27"/>
    <w:semiHidden/>
    <w:uiPriority w:val="99"/>
    <w:rPr>
      <w:b/>
      <w:bCs/>
      <w:color w:val="auto"/>
      <w:szCs w:val="20"/>
      <w:lang w:eastAsia="en-US"/>
    </w:rPr>
  </w:style>
  <w:style w:type="character" w:customStyle="1" w:styleId="269">
    <w:name w:val="Date Char"/>
    <w:basedOn w:val="11"/>
    <w:link w:val="28"/>
    <w:semiHidden/>
    <w:uiPriority w:val="1"/>
  </w:style>
  <w:style w:type="character" w:customStyle="1" w:styleId="270">
    <w:name w:val="Document Map Char"/>
    <w:basedOn w:val="11"/>
    <w:link w:val="29"/>
    <w:semiHidden/>
    <w:uiPriority w:val="99"/>
    <w:rPr>
      <w:rFonts w:ascii="Segoe UI" w:hAnsi="Segoe UI" w:cs="Segoe UI"/>
      <w:szCs w:val="16"/>
    </w:rPr>
  </w:style>
  <w:style w:type="character" w:customStyle="1" w:styleId="271">
    <w:name w:val="E-mail Signature Char"/>
    <w:basedOn w:val="11"/>
    <w:link w:val="30"/>
    <w:semiHidden/>
    <w:uiPriority w:val="99"/>
  </w:style>
  <w:style w:type="character" w:customStyle="1" w:styleId="272">
    <w:name w:val="Endnote Text Char"/>
    <w:basedOn w:val="11"/>
    <w:link w:val="33"/>
    <w:semiHidden/>
    <w:uiPriority w:val="99"/>
    <w:rPr>
      <w:szCs w:val="20"/>
    </w:rPr>
  </w:style>
  <w:style w:type="character" w:customStyle="1" w:styleId="273">
    <w:name w:val="Footnote Text Char"/>
    <w:basedOn w:val="11"/>
    <w:link w:val="39"/>
    <w:semiHidden/>
    <w:uiPriority w:val="99"/>
    <w:rPr>
      <w:szCs w:val="20"/>
    </w:rPr>
  </w:style>
  <w:style w:type="table" w:customStyle="1" w:styleId="274">
    <w:name w:val="Grid Table 1 Light"/>
    <w:basedOn w:val="94"/>
    <w:uiPriority w:val="46"/>
    <w:pPr>
      <w:spacing w:after="0"/>
    </w:p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75">
    <w:name w:val="Grid Table 1 Light Accent 1"/>
    <w:basedOn w:val="94"/>
    <w:uiPriority w:val="46"/>
    <w:pPr>
      <w:spacing w:after="0"/>
    </w:pPr>
    <w:tblPr>
      <w:tblBorders>
        <w:top w:val="single" w:color="A0A0A0" w:themeColor="accent1" w:themeTint="66" w:sz="4" w:space="0"/>
        <w:left w:val="single" w:color="A0A0A0" w:themeColor="accent1" w:themeTint="66" w:sz="4" w:space="0"/>
        <w:bottom w:val="single" w:color="A0A0A0" w:themeColor="accent1" w:themeTint="66" w:sz="4" w:space="0"/>
        <w:right w:val="single" w:color="A0A0A0" w:themeColor="accent1" w:themeTint="66" w:sz="4" w:space="0"/>
        <w:insideH w:val="single" w:color="A0A0A0" w:themeColor="accent1" w:themeTint="66" w:sz="4" w:space="0"/>
        <w:insideV w:val="single" w:color="A0A0A0" w:themeColor="accen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717171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71717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76">
    <w:name w:val="Grid Table 1 Light Accent 2"/>
    <w:basedOn w:val="94"/>
    <w:uiPriority w:val="46"/>
    <w:pPr>
      <w:spacing w:after="0"/>
    </w:pPr>
    <w:tblPr>
      <w:tblBorders>
        <w:top w:val="single" w:color="E0E0E0" w:themeColor="accent2" w:themeTint="66" w:sz="4" w:space="0"/>
        <w:left w:val="single" w:color="E0E0E0" w:themeColor="accent2" w:themeTint="66" w:sz="4" w:space="0"/>
        <w:bottom w:val="single" w:color="E0E0E0" w:themeColor="accent2" w:themeTint="66" w:sz="4" w:space="0"/>
        <w:right w:val="single" w:color="E0E0E0" w:themeColor="accent2" w:themeTint="66" w:sz="4" w:space="0"/>
        <w:insideH w:val="single" w:color="E0E0E0" w:themeColor="accent2" w:themeTint="66" w:sz="4" w:space="0"/>
        <w:insideV w:val="single" w:color="E0E0E0" w:themeColor="accent2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D0D0D0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D0D0D0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77">
    <w:name w:val="Grid Table 1 Light Accent 3"/>
    <w:basedOn w:val="94"/>
    <w:uiPriority w:val="46"/>
    <w:pPr>
      <w:spacing w:after="0"/>
    </w:pPr>
    <w:tblPr>
      <w:tblBorders>
        <w:top w:val="single" w:color="D4D4D4" w:themeColor="accent3" w:themeTint="66" w:sz="4" w:space="0"/>
        <w:left w:val="single" w:color="D4D4D4" w:themeColor="accent3" w:themeTint="66" w:sz="4" w:space="0"/>
        <w:bottom w:val="single" w:color="D4D4D4" w:themeColor="accent3" w:themeTint="66" w:sz="4" w:space="0"/>
        <w:right w:val="single" w:color="D4D4D4" w:themeColor="accent3" w:themeTint="66" w:sz="4" w:space="0"/>
        <w:insideH w:val="single" w:color="D4D4D4" w:themeColor="accent3" w:themeTint="66" w:sz="4" w:space="0"/>
        <w:insideV w:val="single" w:color="D4D4D4" w:themeColor="accent3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BFBFBF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BFBFBF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78">
    <w:name w:val="Grid Table 1 Light Accent 4"/>
    <w:basedOn w:val="94"/>
    <w:uiPriority w:val="46"/>
    <w:pPr>
      <w:spacing w:after="0"/>
    </w:pPr>
    <w:tblPr>
      <w:tblBorders>
        <w:top w:val="single" w:color="CCCCCC" w:themeColor="accent4" w:themeTint="66" w:sz="4" w:space="0"/>
        <w:left w:val="single" w:color="CCCCCC" w:themeColor="accent4" w:themeTint="66" w:sz="4" w:space="0"/>
        <w:bottom w:val="single" w:color="CCCCCC" w:themeColor="accent4" w:themeTint="66" w:sz="4" w:space="0"/>
        <w:right w:val="single" w:color="CCCCCC" w:themeColor="accent4" w:themeTint="66" w:sz="4" w:space="0"/>
        <w:insideH w:val="single" w:color="CCCCCC" w:themeColor="accent4" w:themeTint="66" w:sz="4" w:space="0"/>
        <w:insideV w:val="single" w:color="CCCCCC" w:themeColor="accent4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B2B2B2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B2B2B2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79">
    <w:name w:val="Grid Table 1 Light Accent 5"/>
    <w:basedOn w:val="94"/>
    <w:uiPriority w:val="46"/>
    <w:pPr>
      <w:spacing w:after="0"/>
    </w:pPr>
    <w:tblPr>
      <w:tblBorders>
        <w:top w:val="single" w:color="BEBEBE" w:themeColor="accent5" w:themeTint="66" w:sz="4" w:space="0"/>
        <w:left w:val="single" w:color="BEBEBE" w:themeColor="accent5" w:themeTint="66" w:sz="4" w:space="0"/>
        <w:bottom w:val="single" w:color="BEBEBE" w:themeColor="accent5" w:themeTint="66" w:sz="4" w:space="0"/>
        <w:right w:val="single" w:color="BEBEBE" w:themeColor="accent5" w:themeTint="66" w:sz="4" w:space="0"/>
        <w:insideH w:val="single" w:color="BEBEBE" w:themeColor="accent5" w:themeTint="66" w:sz="4" w:space="0"/>
        <w:insideV w:val="single" w:color="BEBEBE" w:themeColor="accent5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9E9E9E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9E9E9E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0">
    <w:name w:val="Grid Table 1 Light Accent 6"/>
    <w:basedOn w:val="94"/>
    <w:uiPriority w:val="46"/>
    <w:pPr>
      <w:spacing w:after="0"/>
    </w:pPr>
    <w:tblPr>
      <w:tblBorders>
        <w:top w:val="single" w:color="B7B7B7" w:themeColor="accent6" w:themeTint="66" w:sz="4" w:space="0"/>
        <w:left w:val="single" w:color="B7B7B7" w:themeColor="accent6" w:themeTint="66" w:sz="4" w:space="0"/>
        <w:bottom w:val="single" w:color="B7B7B7" w:themeColor="accent6" w:themeTint="66" w:sz="4" w:space="0"/>
        <w:right w:val="single" w:color="B7B7B7" w:themeColor="accent6" w:themeTint="66" w:sz="4" w:space="0"/>
        <w:insideH w:val="single" w:color="B7B7B7" w:themeColor="accent6" w:themeTint="66" w:sz="4" w:space="0"/>
        <w:insideV w:val="single" w:color="B7B7B7" w:themeColor="accent6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949494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949494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1">
    <w:name w:val="Grid Table 2"/>
    <w:basedOn w:val="94"/>
    <w:uiPriority w:val="47"/>
    <w:pPr>
      <w:spacing w:after="0"/>
    </w:pPr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82">
    <w:name w:val="Grid Table 2 Accent 1"/>
    <w:basedOn w:val="94"/>
    <w:uiPriority w:val="47"/>
    <w:pPr>
      <w:spacing w:after="0"/>
    </w:pPr>
    <w:tblPr>
      <w:tblBorders>
        <w:top w:val="single" w:color="717171" w:themeColor="accent1" w:themeTint="99" w:sz="2" w:space="0"/>
        <w:bottom w:val="single" w:color="717171" w:themeColor="accent1" w:themeTint="99" w:sz="2" w:space="0"/>
        <w:insideH w:val="single" w:color="717171" w:themeColor="accent1" w:themeTint="99" w:sz="2" w:space="0"/>
        <w:insideV w:val="single" w:color="717171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bottom w:val="single" w:color="717171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717171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FCFCF" w:themeFill="accent1" w:themeFillTint="33"/>
      </w:tcPr>
    </w:tblStylePr>
    <w:tblStylePr w:type="band1Horz">
      <w:tcPr>
        <w:shd w:val="clear" w:color="auto" w:fill="CFCFCF" w:themeFill="accent1" w:themeFillTint="33"/>
      </w:tcPr>
    </w:tblStylePr>
  </w:style>
  <w:style w:type="table" w:customStyle="1" w:styleId="283">
    <w:name w:val="Grid Table 2 Accent 2"/>
    <w:basedOn w:val="94"/>
    <w:uiPriority w:val="47"/>
    <w:pPr>
      <w:spacing w:after="0"/>
    </w:pPr>
    <w:tblPr>
      <w:tblBorders>
        <w:top w:val="single" w:color="D0D0D0" w:themeColor="accent2" w:themeTint="99" w:sz="2" w:space="0"/>
        <w:bottom w:val="single" w:color="D0D0D0" w:themeColor="accent2" w:themeTint="99" w:sz="2" w:space="0"/>
        <w:insideH w:val="single" w:color="D0D0D0" w:themeColor="accent2" w:themeTint="99" w:sz="2" w:space="0"/>
        <w:insideV w:val="single" w:color="D0D0D0" w:themeColor="accent2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bottom w:val="single" w:color="D0D0D0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D0D0D0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FEF" w:themeFill="accent2" w:themeFillTint="33"/>
      </w:tcPr>
    </w:tblStylePr>
    <w:tblStylePr w:type="band1Horz">
      <w:tcPr>
        <w:shd w:val="clear" w:color="auto" w:fill="EFEFEF" w:themeFill="accent2" w:themeFillTint="33"/>
      </w:tcPr>
    </w:tblStylePr>
  </w:style>
  <w:style w:type="table" w:customStyle="1" w:styleId="284">
    <w:name w:val="Grid Table 2 Accent 3"/>
    <w:basedOn w:val="94"/>
    <w:uiPriority w:val="47"/>
    <w:pPr>
      <w:spacing w:after="0"/>
    </w:pPr>
    <w:tblPr>
      <w:tblBorders>
        <w:top w:val="single" w:color="BFBFBF" w:themeColor="accent3" w:themeTint="99" w:sz="2" w:space="0"/>
        <w:bottom w:val="single" w:color="BFBFBF" w:themeColor="accent3" w:themeTint="99" w:sz="2" w:space="0"/>
        <w:insideH w:val="single" w:color="BFBFBF" w:themeColor="accent3" w:themeTint="99" w:sz="2" w:space="0"/>
        <w:insideV w:val="single" w:color="BFBFBF" w:themeColor="accent3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bottom w:val="single" w:color="BFBFBF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BFBFBF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9E9E9" w:themeFill="accent3" w:themeFillTint="33"/>
      </w:tcPr>
    </w:tblStylePr>
    <w:tblStylePr w:type="band1Horz">
      <w:tcPr>
        <w:shd w:val="clear" w:color="auto" w:fill="E9E9E9" w:themeFill="accent3" w:themeFillTint="33"/>
      </w:tcPr>
    </w:tblStylePr>
  </w:style>
  <w:style w:type="table" w:customStyle="1" w:styleId="285">
    <w:name w:val="Grid Table 2 Accent 4"/>
    <w:basedOn w:val="94"/>
    <w:uiPriority w:val="47"/>
    <w:pPr>
      <w:spacing w:after="0"/>
    </w:pPr>
    <w:tblPr>
      <w:tblBorders>
        <w:top w:val="single" w:color="B2B2B2" w:themeColor="accent4" w:themeTint="99" w:sz="2" w:space="0"/>
        <w:bottom w:val="single" w:color="B2B2B2" w:themeColor="accent4" w:themeTint="99" w:sz="2" w:space="0"/>
        <w:insideH w:val="single" w:color="B2B2B2" w:themeColor="accent4" w:themeTint="99" w:sz="2" w:space="0"/>
        <w:insideV w:val="single" w:color="B2B2B2" w:themeColor="accent4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bottom w:val="single" w:color="B2B2B2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B2B2B2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5E5" w:themeFill="accent4" w:themeFillTint="33"/>
      </w:tcPr>
    </w:tblStylePr>
    <w:tblStylePr w:type="band1Horz">
      <w:tcPr>
        <w:shd w:val="clear" w:color="auto" w:fill="E5E5E5" w:themeFill="accent4" w:themeFillTint="33"/>
      </w:tcPr>
    </w:tblStylePr>
  </w:style>
  <w:style w:type="table" w:customStyle="1" w:styleId="286">
    <w:name w:val="Grid Table 2 Accent 5"/>
    <w:basedOn w:val="94"/>
    <w:uiPriority w:val="47"/>
    <w:pPr>
      <w:spacing w:after="0"/>
    </w:pPr>
    <w:tblPr>
      <w:tblBorders>
        <w:top w:val="single" w:color="9E9E9E" w:themeColor="accent5" w:themeTint="99" w:sz="2" w:space="0"/>
        <w:bottom w:val="single" w:color="9E9E9E" w:themeColor="accent5" w:themeTint="99" w:sz="2" w:space="0"/>
        <w:insideH w:val="single" w:color="9E9E9E" w:themeColor="accent5" w:themeTint="99" w:sz="2" w:space="0"/>
        <w:insideV w:val="single" w:color="9E9E9E" w:themeColor="accent5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bottom w:val="single" w:color="9E9E9E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9E9E9E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DEDE" w:themeFill="accent5" w:themeFillTint="33"/>
      </w:tcPr>
    </w:tblStylePr>
    <w:tblStylePr w:type="band1Horz">
      <w:tcPr>
        <w:shd w:val="clear" w:color="auto" w:fill="DEDEDE" w:themeFill="accent5" w:themeFillTint="33"/>
      </w:tcPr>
    </w:tblStylePr>
  </w:style>
  <w:style w:type="table" w:customStyle="1" w:styleId="287">
    <w:name w:val="Grid Table 2 Accent 6"/>
    <w:basedOn w:val="94"/>
    <w:uiPriority w:val="47"/>
    <w:pPr>
      <w:spacing w:after="0"/>
    </w:pPr>
    <w:tblPr>
      <w:tblBorders>
        <w:top w:val="single" w:color="949494" w:themeColor="accent6" w:themeTint="99" w:sz="2" w:space="0"/>
        <w:bottom w:val="single" w:color="949494" w:themeColor="accent6" w:themeTint="99" w:sz="2" w:space="0"/>
        <w:insideH w:val="single" w:color="949494" w:themeColor="accent6" w:themeTint="99" w:sz="2" w:space="0"/>
        <w:insideV w:val="single" w:color="949494" w:themeColor="accent6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bottom w:val="single" w:color="949494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949494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DBDB" w:themeFill="accent6" w:themeFillTint="33"/>
      </w:tcPr>
    </w:tblStylePr>
    <w:tblStylePr w:type="band1Horz">
      <w:tcPr>
        <w:shd w:val="clear" w:color="auto" w:fill="DBDBDB" w:themeFill="accent6" w:themeFillTint="33"/>
      </w:tcPr>
    </w:tblStylePr>
  </w:style>
  <w:style w:type="table" w:customStyle="1" w:styleId="288">
    <w:name w:val="Grid Table 3"/>
    <w:basedOn w:val="94"/>
    <w:uiPriority w:val="48"/>
    <w:pPr>
      <w:spacing w:after="0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289">
    <w:name w:val="Grid Table 3 Accent 1"/>
    <w:basedOn w:val="94"/>
    <w:uiPriority w:val="48"/>
    <w:pPr>
      <w:spacing w:after="0"/>
    </w:pPr>
    <w:tblPr>
      <w:tblBorders>
        <w:top w:val="single" w:color="717171" w:themeColor="accent1" w:themeTint="99" w:sz="4" w:space="0"/>
        <w:left w:val="single" w:color="717171" w:themeColor="accent1" w:themeTint="99" w:sz="4" w:space="0"/>
        <w:bottom w:val="single" w:color="717171" w:themeColor="accent1" w:themeTint="99" w:sz="4" w:space="0"/>
        <w:right w:val="single" w:color="717171" w:themeColor="accent1" w:themeTint="99" w:sz="4" w:space="0"/>
        <w:insideH w:val="single" w:color="717171" w:themeColor="accent1" w:themeTint="99" w:sz="4" w:space="0"/>
        <w:insideV w:val="single" w:color="717171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FCFCF" w:themeFill="accent1" w:themeFillTint="33"/>
      </w:tcPr>
    </w:tblStylePr>
    <w:tblStylePr w:type="band1Horz">
      <w:tcPr>
        <w:shd w:val="clear" w:color="auto" w:fill="CFCFCF" w:themeFill="accent1" w:themeFillTint="33"/>
      </w:tcPr>
    </w:tblStylePr>
    <w:tblStylePr w:type="neCell">
      <w:tcPr>
        <w:tcBorders>
          <w:bottom w:val="single" w:color="717171" w:themeColor="accent1" w:themeTint="99" w:sz="4" w:space="0"/>
        </w:tcBorders>
      </w:tcPr>
    </w:tblStylePr>
    <w:tblStylePr w:type="nwCell">
      <w:tcPr>
        <w:tcBorders>
          <w:bottom w:val="single" w:color="717171" w:themeColor="accent1" w:themeTint="99" w:sz="4" w:space="0"/>
        </w:tcBorders>
      </w:tcPr>
    </w:tblStylePr>
    <w:tblStylePr w:type="seCell">
      <w:tcPr>
        <w:tcBorders>
          <w:top w:val="single" w:color="717171" w:themeColor="accent1" w:themeTint="99" w:sz="4" w:space="0"/>
        </w:tcBorders>
      </w:tcPr>
    </w:tblStylePr>
    <w:tblStylePr w:type="swCell">
      <w:tcPr>
        <w:tcBorders>
          <w:top w:val="single" w:color="717171" w:themeColor="accent1" w:themeTint="99" w:sz="4" w:space="0"/>
        </w:tcBorders>
      </w:tcPr>
    </w:tblStylePr>
  </w:style>
  <w:style w:type="table" w:customStyle="1" w:styleId="290">
    <w:name w:val="Grid Table 3 Accent 2"/>
    <w:basedOn w:val="94"/>
    <w:uiPriority w:val="48"/>
    <w:pPr>
      <w:spacing w:after="0"/>
    </w:pPr>
    <w:tblPr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FEFEF" w:themeFill="accent2" w:themeFillTint="33"/>
      </w:tcPr>
    </w:tblStylePr>
    <w:tblStylePr w:type="band1Horz">
      <w:tcPr>
        <w:shd w:val="clear" w:color="auto" w:fill="EFEFEF" w:themeFill="accent2" w:themeFillTint="33"/>
      </w:tcPr>
    </w:tblStylePr>
    <w:tblStylePr w:type="neCell">
      <w:tcPr>
        <w:tcBorders>
          <w:bottom w:val="single" w:color="D0D0D0" w:themeColor="accent2" w:themeTint="99" w:sz="4" w:space="0"/>
        </w:tcBorders>
      </w:tcPr>
    </w:tblStylePr>
    <w:tblStylePr w:type="nwCell">
      <w:tcPr>
        <w:tcBorders>
          <w:bottom w:val="single" w:color="D0D0D0" w:themeColor="accent2" w:themeTint="99" w:sz="4" w:space="0"/>
        </w:tcBorders>
      </w:tcPr>
    </w:tblStylePr>
    <w:tblStylePr w:type="seCell">
      <w:tcPr>
        <w:tcBorders>
          <w:top w:val="single" w:color="D0D0D0" w:themeColor="accent2" w:themeTint="99" w:sz="4" w:space="0"/>
        </w:tcBorders>
      </w:tcPr>
    </w:tblStylePr>
    <w:tblStylePr w:type="swCell">
      <w:tcPr>
        <w:tcBorders>
          <w:top w:val="single" w:color="D0D0D0" w:themeColor="accent2" w:themeTint="99" w:sz="4" w:space="0"/>
        </w:tcBorders>
      </w:tcPr>
    </w:tblStylePr>
  </w:style>
  <w:style w:type="table" w:customStyle="1" w:styleId="291">
    <w:name w:val="Grid Table 3 Accent 3"/>
    <w:basedOn w:val="94"/>
    <w:uiPriority w:val="48"/>
    <w:pPr>
      <w:spacing w:after="0"/>
    </w:pPr>
    <w:tblPr>
      <w:tblBorders>
        <w:top w:val="single" w:color="BFBFBF" w:themeColor="accent3" w:themeTint="99" w:sz="4" w:space="0"/>
        <w:left w:val="single" w:color="BFBFBF" w:themeColor="accent3" w:themeTint="99" w:sz="4" w:space="0"/>
        <w:bottom w:val="single" w:color="BFBFBF" w:themeColor="accent3" w:themeTint="99" w:sz="4" w:space="0"/>
        <w:right w:val="single" w:color="BFBFBF" w:themeColor="accent3" w:themeTint="99" w:sz="4" w:space="0"/>
        <w:insideH w:val="single" w:color="BFBFBF" w:themeColor="accent3" w:themeTint="99" w:sz="4" w:space="0"/>
        <w:insideV w:val="single" w:color="BFBFBF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9E9E9" w:themeFill="accent3" w:themeFillTint="33"/>
      </w:tcPr>
    </w:tblStylePr>
    <w:tblStylePr w:type="band1Horz">
      <w:tcPr>
        <w:shd w:val="clear" w:color="auto" w:fill="E9E9E9" w:themeFill="accent3" w:themeFillTint="33"/>
      </w:tcPr>
    </w:tblStylePr>
    <w:tblStylePr w:type="neCell">
      <w:tcPr>
        <w:tcBorders>
          <w:bottom w:val="single" w:color="BFBFBF" w:themeColor="accent3" w:themeTint="99" w:sz="4" w:space="0"/>
        </w:tcBorders>
      </w:tcPr>
    </w:tblStylePr>
    <w:tblStylePr w:type="nwCell">
      <w:tcPr>
        <w:tcBorders>
          <w:bottom w:val="single" w:color="BFBFBF" w:themeColor="accent3" w:themeTint="99" w:sz="4" w:space="0"/>
        </w:tcBorders>
      </w:tcPr>
    </w:tblStylePr>
    <w:tblStylePr w:type="seCell">
      <w:tcPr>
        <w:tcBorders>
          <w:top w:val="single" w:color="BFBFBF" w:themeColor="accent3" w:themeTint="99" w:sz="4" w:space="0"/>
        </w:tcBorders>
      </w:tcPr>
    </w:tblStylePr>
    <w:tblStylePr w:type="swCell">
      <w:tcPr>
        <w:tcBorders>
          <w:top w:val="single" w:color="BFBFBF" w:themeColor="accent3" w:themeTint="99" w:sz="4" w:space="0"/>
        </w:tcBorders>
      </w:tcPr>
    </w:tblStylePr>
  </w:style>
  <w:style w:type="table" w:customStyle="1" w:styleId="292">
    <w:name w:val="Grid Table 3 Accent 4"/>
    <w:basedOn w:val="94"/>
    <w:uiPriority w:val="48"/>
    <w:pPr>
      <w:spacing w:after="0"/>
    </w:pPr>
    <w:tblPr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5E5E5" w:themeFill="accent4" w:themeFillTint="33"/>
      </w:tcPr>
    </w:tblStylePr>
    <w:tblStylePr w:type="band1Horz">
      <w:tcPr>
        <w:shd w:val="clear" w:color="auto" w:fill="E5E5E5" w:themeFill="accent4" w:themeFillTint="33"/>
      </w:tcPr>
    </w:tblStylePr>
    <w:tblStylePr w:type="neCell">
      <w:tcPr>
        <w:tcBorders>
          <w:bottom w:val="single" w:color="B2B2B2" w:themeColor="accent4" w:themeTint="99" w:sz="4" w:space="0"/>
        </w:tcBorders>
      </w:tcPr>
    </w:tblStylePr>
    <w:tblStylePr w:type="nwCell">
      <w:tcPr>
        <w:tcBorders>
          <w:bottom w:val="single" w:color="B2B2B2" w:themeColor="accent4" w:themeTint="99" w:sz="4" w:space="0"/>
        </w:tcBorders>
      </w:tcPr>
    </w:tblStylePr>
    <w:tblStylePr w:type="seCell">
      <w:tcPr>
        <w:tcBorders>
          <w:top w:val="single" w:color="B2B2B2" w:themeColor="accent4" w:themeTint="99" w:sz="4" w:space="0"/>
        </w:tcBorders>
      </w:tcPr>
    </w:tblStylePr>
    <w:tblStylePr w:type="swCell">
      <w:tcPr>
        <w:tcBorders>
          <w:top w:val="single" w:color="B2B2B2" w:themeColor="accent4" w:themeTint="99" w:sz="4" w:space="0"/>
        </w:tcBorders>
      </w:tcPr>
    </w:tblStylePr>
  </w:style>
  <w:style w:type="table" w:customStyle="1" w:styleId="293">
    <w:name w:val="Grid Table 3 Accent 5"/>
    <w:basedOn w:val="94"/>
    <w:uiPriority w:val="48"/>
    <w:pPr>
      <w:spacing w:after="0"/>
    </w:pPr>
    <w:tblPr>
      <w:tblBorders>
        <w:top w:val="single" w:color="9E9E9E" w:themeColor="accent5" w:themeTint="99" w:sz="4" w:space="0"/>
        <w:left w:val="single" w:color="9E9E9E" w:themeColor="accent5" w:themeTint="99" w:sz="4" w:space="0"/>
        <w:bottom w:val="single" w:color="9E9E9E" w:themeColor="accent5" w:themeTint="99" w:sz="4" w:space="0"/>
        <w:right w:val="single" w:color="9E9E9E" w:themeColor="accent5" w:themeTint="99" w:sz="4" w:space="0"/>
        <w:insideH w:val="single" w:color="9E9E9E" w:themeColor="accent5" w:themeTint="99" w:sz="4" w:space="0"/>
        <w:insideV w:val="single" w:color="9E9E9E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EDEDE" w:themeFill="accent5" w:themeFillTint="33"/>
      </w:tcPr>
    </w:tblStylePr>
    <w:tblStylePr w:type="band1Horz">
      <w:tcPr>
        <w:shd w:val="clear" w:color="auto" w:fill="DEDEDE" w:themeFill="accent5" w:themeFillTint="33"/>
      </w:tcPr>
    </w:tblStylePr>
    <w:tblStylePr w:type="neCell">
      <w:tcPr>
        <w:tcBorders>
          <w:bottom w:val="single" w:color="9E9E9E" w:themeColor="accent5" w:themeTint="99" w:sz="4" w:space="0"/>
        </w:tcBorders>
      </w:tcPr>
    </w:tblStylePr>
    <w:tblStylePr w:type="nwCell">
      <w:tcPr>
        <w:tcBorders>
          <w:bottom w:val="single" w:color="9E9E9E" w:themeColor="accent5" w:themeTint="99" w:sz="4" w:space="0"/>
        </w:tcBorders>
      </w:tcPr>
    </w:tblStylePr>
    <w:tblStylePr w:type="seCell">
      <w:tcPr>
        <w:tcBorders>
          <w:top w:val="single" w:color="9E9E9E" w:themeColor="accent5" w:themeTint="99" w:sz="4" w:space="0"/>
        </w:tcBorders>
      </w:tcPr>
    </w:tblStylePr>
    <w:tblStylePr w:type="swCell">
      <w:tcPr>
        <w:tcBorders>
          <w:top w:val="single" w:color="9E9E9E" w:themeColor="accent5" w:themeTint="99" w:sz="4" w:space="0"/>
        </w:tcBorders>
      </w:tcPr>
    </w:tblStylePr>
  </w:style>
  <w:style w:type="table" w:customStyle="1" w:styleId="294">
    <w:name w:val="Grid Table 3 Accent 6"/>
    <w:basedOn w:val="94"/>
    <w:uiPriority w:val="48"/>
    <w:pPr>
      <w:spacing w:after="0"/>
    </w:pPr>
    <w:tblPr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BDBDB" w:themeFill="accent6" w:themeFillTint="33"/>
      </w:tcPr>
    </w:tblStylePr>
    <w:tblStylePr w:type="band1Horz">
      <w:tcPr>
        <w:shd w:val="clear" w:color="auto" w:fill="DBDBDB" w:themeFill="accent6" w:themeFillTint="33"/>
      </w:tcPr>
    </w:tblStylePr>
    <w:tblStylePr w:type="neCell">
      <w:tcPr>
        <w:tcBorders>
          <w:bottom w:val="single" w:color="949494" w:themeColor="accent6" w:themeTint="99" w:sz="4" w:space="0"/>
        </w:tcBorders>
      </w:tcPr>
    </w:tblStylePr>
    <w:tblStylePr w:type="nwCell">
      <w:tcPr>
        <w:tcBorders>
          <w:bottom w:val="single" w:color="949494" w:themeColor="accent6" w:themeTint="99" w:sz="4" w:space="0"/>
        </w:tcBorders>
      </w:tcPr>
    </w:tblStylePr>
    <w:tblStylePr w:type="seCell">
      <w:tcPr>
        <w:tcBorders>
          <w:top w:val="single" w:color="949494" w:themeColor="accent6" w:themeTint="99" w:sz="4" w:space="0"/>
        </w:tcBorders>
      </w:tcPr>
    </w:tblStylePr>
    <w:tblStylePr w:type="swCell">
      <w:tcPr>
        <w:tcBorders>
          <w:top w:val="single" w:color="949494" w:themeColor="accent6" w:themeTint="99" w:sz="4" w:space="0"/>
        </w:tcBorders>
      </w:tcPr>
    </w:tblStylePr>
  </w:style>
  <w:style w:type="table" w:customStyle="1" w:styleId="295">
    <w:name w:val="Grid Table 4"/>
    <w:basedOn w:val="94"/>
    <w:uiPriority w:val="49"/>
    <w:pPr>
      <w:spacing w:after="0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96">
    <w:name w:val="Grid Table 4 Accent 1"/>
    <w:basedOn w:val="94"/>
    <w:uiPriority w:val="49"/>
    <w:pPr>
      <w:spacing w:after="0"/>
    </w:pPr>
    <w:tblPr>
      <w:tblBorders>
        <w:top w:val="single" w:color="717171" w:themeColor="accent1" w:themeTint="99" w:sz="4" w:space="0"/>
        <w:left w:val="single" w:color="717171" w:themeColor="accent1" w:themeTint="99" w:sz="4" w:space="0"/>
        <w:bottom w:val="single" w:color="717171" w:themeColor="accent1" w:themeTint="99" w:sz="4" w:space="0"/>
        <w:right w:val="single" w:color="717171" w:themeColor="accent1" w:themeTint="99" w:sz="4" w:space="0"/>
        <w:insideH w:val="single" w:color="717171" w:themeColor="accent1" w:themeTint="99" w:sz="4" w:space="0"/>
        <w:insideV w:val="single" w:color="717171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141414" w:themeColor="accent1" w:sz="4" w:space="0"/>
          <w:left w:val="single" w:color="141414" w:themeColor="accent1" w:sz="4" w:space="0"/>
          <w:bottom w:val="single" w:color="141414" w:themeColor="accent1" w:sz="4" w:space="0"/>
          <w:right w:val="single" w:color="141414" w:themeColor="accent1" w:sz="4" w:space="0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cPr>
        <w:tcBorders>
          <w:top w:val="double" w:color="14141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FCFCF" w:themeFill="accent1" w:themeFillTint="33"/>
      </w:tcPr>
    </w:tblStylePr>
    <w:tblStylePr w:type="band1Horz">
      <w:tcPr>
        <w:shd w:val="clear" w:color="auto" w:fill="CFCFCF" w:themeFill="accent1" w:themeFillTint="33"/>
      </w:tcPr>
    </w:tblStylePr>
  </w:style>
  <w:style w:type="table" w:customStyle="1" w:styleId="297">
    <w:name w:val="Grid Table 4 Accent 2"/>
    <w:basedOn w:val="94"/>
    <w:uiPriority w:val="49"/>
    <w:pPr>
      <w:spacing w:after="0"/>
    </w:pPr>
    <w:tblPr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2B2B2" w:themeColor="accent2" w:sz="4" w:space="0"/>
          <w:left w:val="single" w:color="B2B2B2" w:themeColor="accent2" w:sz="4" w:space="0"/>
          <w:bottom w:val="single" w:color="B2B2B2" w:themeColor="accent2" w:sz="4" w:space="0"/>
          <w:right w:val="single" w:color="B2B2B2" w:themeColor="accent2" w:sz="4" w:space="0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cPr>
        <w:tcBorders>
          <w:top w:val="double" w:color="B2B2B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FEF" w:themeFill="accent2" w:themeFillTint="33"/>
      </w:tcPr>
    </w:tblStylePr>
    <w:tblStylePr w:type="band1Horz">
      <w:tcPr>
        <w:shd w:val="clear" w:color="auto" w:fill="EFEFEF" w:themeFill="accent2" w:themeFillTint="33"/>
      </w:tcPr>
    </w:tblStylePr>
  </w:style>
  <w:style w:type="table" w:customStyle="1" w:styleId="298">
    <w:name w:val="Grid Table 4 Accent 3"/>
    <w:basedOn w:val="94"/>
    <w:uiPriority w:val="49"/>
    <w:pPr>
      <w:spacing w:after="0"/>
    </w:pPr>
    <w:tblPr>
      <w:tblBorders>
        <w:top w:val="single" w:color="BFBFBF" w:themeColor="accent3" w:themeTint="99" w:sz="4" w:space="0"/>
        <w:left w:val="single" w:color="BFBFBF" w:themeColor="accent3" w:themeTint="99" w:sz="4" w:space="0"/>
        <w:bottom w:val="single" w:color="BFBFBF" w:themeColor="accent3" w:themeTint="99" w:sz="4" w:space="0"/>
        <w:right w:val="single" w:color="BFBFBF" w:themeColor="accent3" w:themeTint="99" w:sz="4" w:space="0"/>
        <w:insideH w:val="single" w:color="BFBFBF" w:themeColor="accent3" w:themeTint="99" w:sz="4" w:space="0"/>
        <w:insideV w:val="single" w:color="BFBFBF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69696" w:themeColor="accent3" w:sz="4" w:space="0"/>
          <w:left w:val="single" w:color="969696" w:themeColor="accent3" w:sz="4" w:space="0"/>
          <w:bottom w:val="single" w:color="969696" w:themeColor="accent3" w:sz="4" w:space="0"/>
          <w:right w:val="single" w:color="969696" w:themeColor="accent3" w:sz="4" w:space="0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cPr>
        <w:tcBorders>
          <w:top w:val="double" w:color="969696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9E9E9" w:themeFill="accent3" w:themeFillTint="33"/>
      </w:tcPr>
    </w:tblStylePr>
    <w:tblStylePr w:type="band1Horz">
      <w:tcPr>
        <w:shd w:val="clear" w:color="auto" w:fill="E9E9E9" w:themeFill="accent3" w:themeFillTint="33"/>
      </w:tcPr>
    </w:tblStylePr>
  </w:style>
  <w:style w:type="table" w:customStyle="1" w:styleId="299">
    <w:name w:val="Grid Table 4 Accent 4"/>
    <w:basedOn w:val="94"/>
    <w:uiPriority w:val="49"/>
    <w:pPr>
      <w:spacing w:after="0"/>
    </w:pPr>
    <w:tblPr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808080" w:themeColor="accent4" w:sz="4" w:space="0"/>
          <w:left w:val="single" w:color="808080" w:themeColor="accent4" w:sz="4" w:space="0"/>
          <w:bottom w:val="single" w:color="808080" w:themeColor="accent4" w:sz="4" w:space="0"/>
          <w:right w:val="single" w:color="808080" w:themeColor="accent4" w:sz="4" w:space="0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cPr>
        <w:tcBorders>
          <w:top w:val="double" w:color="80808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5E5" w:themeFill="accent4" w:themeFillTint="33"/>
      </w:tcPr>
    </w:tblStylePr>
    <w:tblStylePr w:type="band1Horz">
      <w:tcPr>
        <w:shd w:val="clear" w:color="auto" w:fill="E5E5E5" w:themeFill="accent4" w:themeFillTint="33"/>
      </w:tcPr>
    </w:tblStylePr>
  </w:style>
  <w:style w:type="table" w:customStyle="1" w:styleId="300">
    <w:name w:val="Grid Table 4 Accent 5"/>
    <w:basedOn w:val="94"/>
    <w:uiPriority w:val="49"/>
    <w:pPr>
      <w:spacing w:after="0"/>
    </w:pPr>
    <w:tblPr>
      <w:tblBorders>
        <w:top w:val="single" w:color="9E9E9E" w:themeColor="accent5" w:themeTint="99" w:sz="4" w:space="0"/>
        <w:left w:val="single" w:color="9E9E9E" w:themeColor="accent5" w:themeTint="99" w:sz="4" w:space="0"/>
        <w:bottom w:val="single" w:color="9E9E9E" w:themeColor="accent5" w:themeTint="99" w:sz="4" w:space="0"/>
        <w:right w:val="single" w:color="9E9E9E" w:themeColor="accent5" w:themeTint="99" w:sz="4" w:space="0"/>
        <w:insideH w:val="single" w:color="9E9E9E" w:themeColor="accent5" w:themeTint="99" w:sz="4" w:space="0"/>
        <w:insideV w:val="single" w:color="9E9E9E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F5F5F" w:themeColor="accent5" w:sz="4" w:space="0"/>
          <w:left w:val="single" w:color="5F5F5F" w:themeColor="accent5" w:sz="4" w:space="0"/>
          <w:bottom w:val="single" w:color="5F5F5F" w:themeColor="accent5" w:sz="4" w:space="0"/>
          <w:right w:val="single" w:color="5F5F5F" w:themeColor="accent5" w:sz="4" w:space="0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cPr>
        <w:tcBorders>
          <w:top w:val="double" w:color="5F5F5F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DEDE" w:themeFill="accent5" w:themeFillTint="33"/>
      </w:tcPr>
    </w:tblStylePr>
    <w:tblStylePr w:type="band1Horz">
      <w:tcPr>
        <w:shd w:val="clear" w:color="auto" w:fill="DEDEDE" w:themeFill="accent5" w:themeFillTint="33"/>
      </w:tcPr>
    </w:tblStylePr>
  </w:style>
  <w:style w:type="table" w:customStyle="1" w:styleId="301">
    <w:name w:val="Grid Table 4 Accent 6"/>
    <w:basedOn w:val="94"/>
    <w:uiPriority w:val="49"/>
    <w:pPr>
      <w:spacing w:after="0"/>
    </w:pPr>
    <w:tblPr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D4D4D" w:themeColor="accent6" w:sz="4" w:space="0"/>
          <w:left w:val="single" w:color="4D4D4D" w:themeColor="accent6" w:sz="4" w:space="0"/>
          <w:bottom w:val="single" w:color="4D4D4D" w:themeColor="accent6" w:sz="4" w:space="0"/>
          <w:right w:val="single" w:color="4D4D4D" w:themeColor="accent6" w:sz="4" w:space="0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cPr>
        <w:tcBorders>
          <w:top w:val="double" w:color="4D4D4D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DBDB" w:themeFill="accent6" w:themeFillTint="33"/>
      </w:tcPr>
    </w:tblStylePr>
    <w:tblStylePr w:type="band1Horz">
      <w:tcPr>
        <w:shd w:val="clear" w:color="auto" w:fill="DBDBDB" w:themeFill="accent6" w:themeFillTint="33"/>
      </w:tcPr>
    </w:tblStylePr>
  </w:style>
  <w:style w:type="table" w:customStyle="1" w:styleId="302">
    <w:name w:val="Grid Table 5 Dark"/>
    <w:basedOn w:val="94"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999999" w:themeFill="text1" w:themeFillTint="66"/>
      </w:tcPr>
    </w:tblStylePr>
  </w:style>
  <w:style w:type="table" w:customStyle="1" w:styleId="303">
    <w:name w:val="Grid Table 5 Dark Accent 1"/>
    <w:basedOn w:val="94"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41414" w:themeFill="accent1"/>
      </w:tcPr>
    </w:tblStylePr>
    <w:tblStylePr w:type="band1Vert">
      <w:tcPr>
        <w:shd w:val="clear" w:color="auto" w:fill="A0A0A0" w:themeFill="accent1" w:themeFillTint="66"/>
      </w:tcPr>
    </w:tblStylePr>
    <w:tblStylePr w:type="band1Horz">
      <w:tcPr>
        <w:shd w:val="clear" w:color="auto" w:fill="A0A0A0" w:themeFill="accent1" w:themeFillTint="66"/>
      </w:tcPr>
    </w:tblStylePr>
  </w:style>
  <w:style w:type="table" w:customStyle="1" w:styleId="304">
    <w:name w:val="Grid Table 5 Dark Accent 2"/>
    <w:basedOn w:val="94"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2B2B2" w:themeFill="accent2"/>
      </w:tcPr>
    </w:tblStylePr>
    <w:tblStylePr w:type="band1Vert">
      <w:tcPr>
        <w:shd w:val="clear" w:color="auto" w:fill="E0E0E0" w:themeFill="accent2" w:themeFillTint="66"/>
      </w:tcPr>
    </w:tblStylePr>
    <w:tblStylePr w:type="band1Horz">
      <w:tcPr>
        <w:shd w:val="clear" w:color="auto" w:fill="E0E0E0" w:themeFill="accent2" w:themeFillTint="66"/>
      </w:tcPr>
    </w:tblStylePr>
  </w:style>
  <w:style w:type="table" w:customStyle="1" w:styleId="305">
    <w:name w:val="Grid Table 5 Dark Accent 3"/>
    <w:basedOn w:val="94"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E9E9" w:themeFill="accent3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69696" w:themeFill="accent3"/>
      </w:tcPr>
    </w:tblStylePr>
    <w:tblStylePr w:type="band1Vert">
      <w:tcPr>
        <w:shd w:val="clear" w:color="auto" w:fill="D4D4D4" w:themeFill="accent3" w:themeFillTint="66"/>
      </w:tcPr>
    </w:tblStylePr>
    <w:tblStylePr w:type="band1Horz">
      <w:tcPr>
        <w:shd w:val="clear" w:color="auto" w:fill="D4D4D4" w:themeFill="accent3" w:themeFillTint="66"/>
      </w:tcPr>
    </w:tblStylePr>
  </w:style>
  <w:style w:type="table" w:customStyle="1" w:styleId="306">
    <w:name w:val="Grid Table 5 Dark Accent 4"/>
    <w:basedOn w:val="94"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08080" w:themeFill="accent4"/>
      </w:tcPr>
    </w:tblStylePr>
    <w:tblStylePr w:type="band1Vert">
      <w:tcPr>
        <w:shd w:val="clear" w:color="auto" w:fill="CCCCCC" w:themeFill="accent4" w:themeFillTint="66"/>
      </w:tcPr>
    </w:tblStylePr>
    <w:tblStylePr w:type="band1Horz">
      <w:tcPr>
        <w:shd w:val="clear" w:color="auto" w:fill="CCCCCC" w:themeFill="accent4" w:themeFillTint="66"/>
      </w:tcPr>
    </w:tblStylePr>
  </w:style>
  <w:style w:type="table" w:customStyle="1" w:styleId="307">
    <w:name w:val="Grid Table 5 Dark Accent 5"/>
    <w:basedOn w:val="94"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F5F5F" w:themeFill="accent5"/>
      </w:tcPr>
    </w:tblStylePr>
    <w:tblStylePr w:type="band1Vert">
      <w:tcPr>
        <w:shd w:val="clear" w:color="auto" w:fill="BEBEBE" w:themeFill="accent5" w:themeFillTint="66"/>
      </w:tcPr>
    </w:tblStylePr>
    <w:tblStylePr w:type="band1Horz">
      <w:tcPr>
        <w:shd w:val="clear" w:color="auto" w:fill="BEBEBE" w:themeFill="accent5" w:themeFillTint="66"/>
      </w:tcPr>
    </w:tblStylePr>
  </w:style>
  <w:style w:type="table" w:customStyle="1" w:styleId="308">
    <w:name w:val="Grid Table 5 Dark Accent 6"/>
    <w:basedOn w:val="94"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D4D4D" w:themeFill="accent6"/>
      </w:tcPr>
    </w:tblStylePr>
    <w:tblStylePr w:type="band1Vert">
      <w:tcPr>
        <w:shd w:val="clear" w:color="auto" w:fill="B7B7B7" w:themeFill="accent6" w:themeFillTint="66"/>
      </w:tcPr>
    </w:tblStylePr>
    <w:tblStylePr w:type="band1Horz">
      <w:tcPr>
        <w:shd w:val="clear" w:color="auto" w:fill="B7B7B7" w:themeFill="accent6" w:themeFillTint="66"/>
      </w:tcPr>
    </w:tblStylePr>
  </w:style>
  <w:style w:type="table" w:customStyle="1" w:styleId="309">
    <w:name w:val="Grid Table 6 Colorful"/>
    <w:basedOn w:val="94"/>
    <w:uiPriority w:val="5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10">
    <w:name w:val="Grid Table 6 Colorful Accent 1"/>
    <w:basedOn w:val="94"/>
    <w:uiPriority w:val="51"/>
    <w:pPr>
      <w:spacing w:after="0"/>
    </w:pPr>
    <w:rPr>
      <w:color w:val="0F0F0F" w:themeColor="accent1" w:themeShade="BF"/>
    </w:rPr>
    <w:tblPr>
      <w:tblBorders>
        <w:top w:val="single" w:color="717171" w:themeColor="accent1" w:themeTint="99" w:sz="4" w:space="0"/>
        <w:left w:val="single" w:color="717171" w:themeColor="accent1" w:themeTint="99" w:sz="4" w:space="0"/>
        <w:bottom w:val="single" w:color="717171" w:themeColor="accent1" w:themeTint="99" w:sz="4" w:space="0"/>
        <w:right w:val="single" w:color="717171" w:themeColor="accent1" w:themeTint="99" w:sz="4" w:space="0"/>
        <w:insideH w:val="single" w:color="717171" w:themeColor="accent1" w:themeTint="99" w:sz="4" w:space="0"/>
        <w:insideV w:val="single" w:color="717171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717171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71717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FCFCF" w:themeFill="accent1" w:themeFillTint="33"/>
      </w:tcPr>
    </w:tblStylePr>
    <w:tblStylePr w:type="band1Horz">
      <w:tcPr>
        <w:shd w:val="clear" w:color="auto" w:fill="CFCFCF" w:themeFill="accent1" w:themeFillTint="33"/>
      </w:tcPr>
    </w:tblStylePr>
  </w:style>
  <w:style w:type="table" w:customStyle="1" w:styleId="311">
    <w:name w:val="Grid Table 6 Colorful Accent 2"/>
    <w:basedOn w:val="94"/>
    <w:uiPriority w:val="51"/>
    <w:pPr>
      <w:spacing w:after="0"/>
    </w:pPr>
    <w:rPr>
      <w:color w:val="868686" w:themeColor="accent2" w:themeShade="BF"/>
    </w:rPr>
    <w:tblPr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D0D0D0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D0D0D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FEF" w:themeFill="accent2" w:themeFillTint="33"/>
      </w:tcPr>
    </w:tblStylePr>
    <w:tblStylePr w:type="band1Horz">
      <w:tcPr>
        <w:shd w:val="clear" w:color="auto" w:fill="EFEFEF" w:themeFill="accent2" w:themeFillTint="33"/>
      </w:tcPr>
    </w:tblStylePr>
  </w:style>
  <w:style w:type="table" w:customStyle="1" w:styleId="312">
    <w:name w:val="Grid Table 6 Colorful Accent 3"/>
    <w:basedOn w:val="94"/>
    <w:uiPriority w:val="51"/>
    <w:pPr>
      <w:spacing w:after="0"/>
    </w:pPr>
    <w:rPr>
      <w:color w:val="717171" w:themeColor="accent3" w:themeShade="BF"/>
    </w:rPr>
    <w:tblPr>
      <w:tblBorders>
        <w:top w:val="single" w:color="BFBFBF" w:themeColor="accent3" w:themeTint="99" w:sz="4" w:space="0"/>
        <w:left w:val="single" w:color="BFBFBF" w:themeColor="accent3" w:themeTint="99" w:sz="4" w:space="0"/>
        <w:bottom w:val="single" w:color="BFBFBF" w:themeColor="accent3" w:themeTint="99" w:sz="4" w:space="0"/>
        <w:right w:val="single" w:color="BFBFBF" w:themeColor="accent3" w:themeTint="99" w:sz="4" w:space="0"/>
        <w:insideH w:val="single" w:color="BFBFBF" w:themeColor="accent3" w:themeTint="99" w:sz="4" w:space="0"/>
        <w:insideV w:val="single" w:color="BFBFBF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BFBFBF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BFBFBF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9E9E9" w:themeFill="accent3" w:themeFillTint="33"/>
      </w:tcPr>
    </w:tblStylePr>
    <w:tblStylePr w:type="band1Horz">
      <w:tcPr>
        <w:shd w:val="clear" w:color="auto" w:fill="E9E9E9" w:themeFill="accent3" w:themeFillTint="33"/>
      </w:tcPr>
    </w:tblStylePr>
  </w:style>
  <w:style w:type="table" w:customStyle="1" w:styleId="313">
    <w:name w:val="Grid Table 6 Colorful Accent 4"/>
    <w:basedOn w:val="94"/>
    <w:uiPriority w:val="51"/>
    <w:pPr>
      <w:spacing w:after="0"/>
    </w:pPr>
    <w:rPr>
      <w:color w:val="606060" w:themeColor="accent4" w:themeShade="BF"/>
    </w:rPr>
    <w:tblPr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B2B2B2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B2B2B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5E5" w:themeFill="accent4" w:themeFillTint="33"/>
      </w:tcPr>
    </w:tblStylePr>
    <w:tblStylePr w:type="band1Horz">
      <w:tcPr>
        <w:shd w:val="clear" w:color="auto" w:fill="E5E5E5" w:themeFill="accent4" w:themeFillTint="33"/>
      </w:tcPr>
    </w:tblStylePr>
  </w:style>
  <w:style w:type="table" w:customStyle="1" w:styleId="314">
    <w:name w:val="Grid Table 6 Colorful Accent 5"/>
    <w:basedOn w:val="94"/>
    <w:uiPriority w:val="51"/>
    <w:pPr>
      <w:spacing w:after="0"/>
    </w:pPr>
    <w:rPr>
      <w:color w:val="474747" w:themeColor="accent5" w:themeShade="BF"/>
    </w:rPr>
    <w:tblPr>
      <w:tblBorders>
        <w:top w:val="single" w:color="9E9E9E" w:themeColor="accent5" w:themeTint="99" w:sz="4" w:space="0"/>
        <w:left w:val="single" w:color="9E9E9E" w:themeColor="accent5" w:themeTint="99" w:sz="4" w:space="0"/>
        <w:bottom w:val="single" w:color="9E9E9E" w:themeColor="accent5" w:themeTint="99" w:sz="4" w:space="0"/>
        <w:right w:val="single" w:color="9E9E9E" w:themeColor="accent5" w:themeTint="99" w:sz="4" w:space="0"/>
        <w:insideH w:val="single" w:color="9E9E9E" w:themeColor="accent5" w:themeTint="99" w:sz="4" w:space="0"/>
        <w:insideV w:val="single" w:color="9E9E9E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9E9E9E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9E9E9E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DEDE" w:themeFill="accent5" w:themeFillTint="33"/>
      </w:tcPr>
    </w:tblStylePr>
    <w:tblStylePr w:type="band1Horz">
      <w:tcPr>
        <w:shd w:val="clear" w:color="auto" w:fill="DEDEDE" w:themeFill="accent5" w:themeFillTint="33"/>
      </w:tcPr>
    </w:tblStylePr>
  </w:style>
  <w:style w:type="table" w:customStyle="1" w:styleId="315">
    <w:name w:val="Grid Table 6 Colorful Accent 6"/>
    <w:basedOn w:val="94"/>
    <w:uiPriority w:val="51"/>
    <w:pPr>
      <w:spacing w:after="0"/>
    </w:pPr>
    <w:rPr>
      <w:color w:val="3A3A3A" w:themeColor="accent6" w:themeShade="BF"/>
    </w:rPr>
    <w:tblPr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949494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949494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DBDB" w:themeFill="accent6" w:themeFillTint="33"/>
      </w:tcPr>
    </w:tblStylePr>
    <w:tblStylePr w:type="band1Horz">
      <w:tcPr>
        <w:shd w:val="clear" w:color="auto" w:fill="DBDBDB" w:themeFill="accent6" w:themeFillTint="33"/>
      </w:tcPr>
    </w:tblStylePr>
  </w:style>
  <w:style w:type="table" w:customStyle="1" w:styleId="316">
    <w:name w:val="Grid Table 7 Colorful"/>
    <w:basedOn w:val="94"/>
    <w:uiPriority w:val="5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17">
    <w:name w:val="Grid Table 7 Colorful Accent 1"/>
    <w:basedOn w:val="94"/>
    <w:uiPriority w:val="52"/>
    <w:pPr>
      <w:spacing w:after="0"/>
    </w:pPr>
    <w:rPr>
      <w:color w:val="0F0F0F" w:themeColor="accent1" w:themeShade="BF"/>
    </w:rPr>
    <w:tblPr>
      <w:tblBorders>
        <w:top w:val="single" w:color="717171" w:themeColor="accent1" w:themeTint="99" w:sz="4" w:space="0"/>
        <w:left w:val="single" w:color="717171" w:themeColor="accent1" w:themeTint="99" w:sz="4" w:space="0"/>
        <w:bottom w:val="single" w:color="717171" w:themeColor="accent1" w:themeTint="99" w:sz="4" w:space="0"/>
        <w:right w:val="single" w:color="717171" w:themeColor="accent1" w:themeTint="99" w:sz="4" w:space="0"/>
        <w:insideH w:val="single" w:color="717171" w:themeColor="accent1" w:themeTint="99" w:sz="4" w:space="0"/>
        <w:insideV w:val="single" w:color="717171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FCFCF" w:themeFill="accent1" w:themeFillTint="33"/>
      </w:tcPr>
    </w:tblStylePr>
    <w:tblStylePr w:type="band1Horz">
      <w:tcPr>
        <w:shd w:val="clear" w:color="auto" w:fill="CFCFCF" w:themeFill="accent1" w:themeFillTint="33"/>
      </w:tcPr>
    </w:tblStylePr>
    <w:tblStylePr w:type="neCell">
      <w:tcPr>
        <w:tcBorders>
          <w:bottom w:val="single" w:color="717171" w:themeColor="accent1" w:themeTint="99" w:sz="4" w:space="0"/>
        </w:tcBorders>
      </w:tcPr>
    </w:tblStylePr>
    <w:tblStylePr w:type="nwCell">
      <w:tcPr>
        <w:tcBorders>
          <w:bottom w:val="single" w:color="717171" w:themeColor="accent1" w:themeTint="99" w:sz="4" w:space="0"/>
        </w:tcBorders>
      </w:tcPr>
    </w:tblStylePr>
    <w:tblStylePr w:type="seCell">
      <w:tcPr>
        <w:tcBorders>
          <w:top w:val="single" w:color="717171" w:themeColor="accent1" w:themeTint="99" w:sz="4" w:space="0"/>
        </w:tcBorders>
      </w:tcPr>
    </w:tblStylePr>
    <w:tblStylePr w:type="swCell">
      <w:tcPr>
        <w:tcBorders>
          <w:top w:val="single" w:color="717171" w:themeColor="accent1" w:themeTint="99" w:sz="4" w:space="0"/>
        </w:tcBorders>
      </w:tcPr>
    </w:tblStylePr>
  </w:style>
  <w:style w:type="table" w:customStyle="1" w:styleId="318">
    <w:name w:val="Grid Table 7 Colorful Accent 2"/>
    <w:basedOn w:val="94"/>
    <w:uiPriority w:val="52"/>
    <w:pPr>
      <w:spacing w:after="0"/>
    </w:pPr>
    <w:rPr>
      <w:color w:val="868686" w:themeColor="accent2" w:themeShade="BF"/>
    </w:rPr>
    <w:tblPr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FEFEF" w:themeFill="accent2" w:themeFillTint="33"/>
      </w:tcPr>
    </w:tblStylePr>
    <w:tblStylePr w:type="band1Horz">
      <w:tcPr>
        <w:shd w:val="clear" w:color="auto" w:fill="EFEFEF" w:themeFill="accent2" w:themeFillTint="33"/>
      </w:tcPr>
    </w:tblStylePr>
    <w:tblStylePr w:type="neCell">
      <w:tcPr>
        <w:tcBorders>
          <w:bottom w:val="single" w:color="D0D0D0" w:themeColor="accent2" w:themeTint="99" w:sz="4" w:space="0"/>
        </w:tcBorders>
      </w:tcPr>
    </w:tblStylePr>
    <w:tblStylePr w:type="nwCell">
      <w:tcPr>
        <w:tcBorders>
          <w:bottom w:val="single" w:color="D0D0D0" w:themeColor="accent2" w:themeTint="99" w:sz="4" w:space="0"/>
        </w:tcBorders>
      </w:tcPr>
    </w:tblStylePr>
    <w:tblStylePr w:type="seCell">
      <w:tcPr>
        <w:tcBorders>
          <w:top w:val="single" w:color="D0D0D0" w:themeColor="accent2" w:themeTint="99" w:sz="4" w:space="0"/>
        </w:tcBorders>
      </w:tcPr>
    </w:tblStylePr>
    <w:tblStylePr w:type="swCell">
      <w:tcPr>
        <w:tcBorders>
          <w:top w:val="single" w:color="D0D0D0" w:themeColor="accent2" w:themeTint="99" w:sz="4" w:space="0"/>
        </w:tcBorders>
      </w:tcPr>
    </w:tblStylePr>
  </w:style>
  <w:style w:type="table" w:customStyle="1" w:styleId="319">
    <w:name w:val="Grid Table 7 Colorful Accent 3"/>
    <w:basedOn w:val="94"/>
    <w:uiPriority w:val="52"/>
    <w:pPr>
      <w:spacing w:after="0"/>
    </w:pPr>
    <w:rPr>
      <w:color w:val="717171" w:themeColor="accent3" w:themeShade="BF"/>
    </w:rPr>
    <w:tblPr>
      <w:tblBorders>
        <w:top w:val="single" w:color="BFBFBF" w:themeColor="accent3" w:themeTint="99" w:sz="4" w:space="0"/>
        <w:left w:val="single" w:color="BFBFBF" w:themeColor="accent3" w:themeTint="99" w:sz="4" w:space="0"/>
        <w:bottom w:val="single" w:color="BFBFBF" w:themeColor="accent3" w:themeTint="99" w:sz="4" w:space="0"/>
        <w:right w:val="single" w:color="BFBFBF" w:themeColor="accent3" w:themeTint="99" w:sz="4" w:space="0"/>
        <w:insideH w:val="single" w:color="BFBFBF" w:themeColor="accent3" w:themeTint="99" w:sz="4" w:space="0"/>
        <w:insideV w:val="single" w:color="BFBFBF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9E9E9" w:themeFill="accent3" w:themeFillTint="33"/>
      </w:tcPr>
    </w:tblStylePr>
    <w:tblStylePr w:type="band1Horz">
      <w:tcPr>
        <w:shd w:val="clear" w:color="auto" w:fill="E9E9E9" w:themeFill="accent3" w:themeFillTint="33"/>
      </w:tcPr>
    </w:tblStylePr>
    <w:tblStylePr w:type="neCell">
      <w:tcPr>
        <w:tcBorders>
          <w:bottom w:val="single" w:color="BFBFBF" w:themeColor="accent3" w:themeTint="99" w:sz="4" w:space="0"/>
        </w:tcBorders>
      </w:tcPr>
    </w:tblStylePr>
    <w:tblStylePr w:type="nwCell">
      <w:tcPr>
        <w:tcBorders>
          <w:bottom w:val="single" w:color="BFBFBF" w:themeColor="accent3" w:themeTint="99" w:sz="4" w:space="0"/>
        </w:tcBorders>
      </w:tcPr>
    </w:tblStylePr>
    <w:tblStylePr w:type="seCell">
      <w:tcPr>
        <w:tcBorders>
          <w:top w:val="single" w:color="BFBFBF" w:themeColor="accent3" w:themeTint="99" w:sz="4" w:space="0"/>
        </w:tcBorders>
      </w:tcPr>
    </w:tblStylePr>
    <w:tblStylePr w:type="swCell">
      <w:tcPr>
        <w:tcBorders>
          <w:top w:val="single" w:color="BFBFBF" w:themeColor="accent3" w:themeTint="99" w:sz="4" w:space="0"/>
        </w:tcBorders>
      </w:tcPr>
    </w:tblStylePr>
  </w:style>
  <w:style w:type="table" w:customStyle="1" w:styleId="320">
    <w:name w:val="Grid Table 7 Colorful Accent 4"/>
    <w:basedOn w:val="94"/>
    <w:uiPriority w:val="52"/>
    <w:pPr>
      <w:spacing w:after="0"/>
    </w:pPr>
    <w:rPr>
      <w:color w:val="606060" w:themeColor="accent4" w:themeShade="BF"/>
    </w:rPr>
    <w:tblPr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5E5E5" w:themeFill="accent4" w:themeFillTint="33"/>
      </w:tcPr>
    </w:tblStylePr>
    <w:tblStylePr w:type="band1Horz">
      <w:tcPr>
        <w:shd w:val="clear" w:color="auto" w:fill="E5E5E5" w:themeFill="accent4" w:themeFillTint="33"/>
      </w:tcPr>
    </w:tblStylePr>
    <w:tblStylePr w:type="neCell">
      <w:tcPr>
        <w:tcBorders>
          <w:bottom w:val="single" w:color="B2B2B2" w:themeColor="accent4" w:themeTint="99" w:sz="4" w:space="0"/>
        </w:tcBorders>
      </w:tcPr>
    </w:tblStylePr>
    <w:tblStylePr w:type="nwCell">
      <w:tcPr>
        <w:tcBorders>
          <w:bottom w:val="single" w:color="B2B2B2" w:themeColor="accent4" w:themeTint="99" w:sz="4" w:space="0"/>
        </w:tcBorders>
      </w:tcPr>
    </w:tblStylePr>
    <w:tblStylePr w:type="seCell">
      <w:tcPr>
        <w:tcBorders>
          <w:top w:val="single" w:color="B2B2B2" w:themeColor="accent4" w:themeTint="99" w:sz="4" w:space="0"/>
        </w:tcBorders>
      </w:tcPr>
    </w:tblStylePr>
    <w:tblStylePr w:type="swCell">
      <w:tcPr>
        <w:tcBorders>
          <w:top w:val="single" w:color="B2B2B2" w:themeColor="accent4" w:themeTint="99" w:sz="4" w:space="0"/>
        </w:tcBorders>
      </w:tcPr>
    </w:tblStylePr>
  </w:style>
  <w:style w:type="table" w:customStyle="1" w:styleId="321">
    <w:name w:val="Grid Table 7 Colorful Accent 5"/>
    <w:basedOn w:val="94"/>
    <w:uiPriority w:val="52"/>
    <w:pPr>
      <w:spacing w:after="0"/>
    </w:pPr>
    <w:rPr>
      <w:color w:val="474747" w:themeColor="accent5" w:themeShade="BF"/>
    </w:rPr>
    <w:tblPr>
      <w:tblBorders>
        <w:top w:val="single" w:color="9E9E9E" w:themeColor="accent5" w:themeTint="99" w:sz="4" w:space="0"/>
        <w:left w:val="single" w:color="9E9E9E" w:themeColor="accent5" w:themeTint="99" w:sz="4" w:space="0"/>
        <w:bottom w:val="single" w:color="9E9E9E" w:themeColor="accent5" w:themeTint="99" w:sz="4" w:space="0"/>
        <w:right w:val="single" w:color="9E9E9E" w:themeColor="accent5" w:themeTint="99" w:sz="4" w:space="0"/>
        <w:insideH w:val="single" w:color="9E9E9E" w:themeColor="accent5" w:themeTint="99" w:sz="4" w:space="0"/>
        <w:insideV w:val="single" w:color="9E9E9E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EDEDE" w:themeFill="accent5" w:themeFillTint="33"/>
      </w:tcPr>
    </w:tblStylePr>
    <w:tblStylePr w:type="band1Horz">
      <w:tcPr>
        <w:shd w:val="clear" w:color="auto" w:fill="DEDEDE" w:themeFill="accent5" w:themeFillTint="33"/>
      </w:tcPr>
    </w:tblStylePr>
    <w:tblStylePr w:type="neCell">
      <w:tcPr>
        <w:tcBorders>
          <w:bottom w:val="single" w:color="9E9E9E" w:themeColor="accent5" w:themeTint="99" w:sz="4" w:space="0"/>
        </w:tcBorders>
      </w:tcPr>
    </w:tblStylePr>
    <w:tblStylePr w:type="nwCell">
      <w:tcPr>
        <w:tcBorders>
          <w:bottom w:val="single" w:color="9E9E9E" w:themeColor="accent5" w:themeTint="99" w:sz="4" w:space="0"/>
        </w:tcBorders>
      </w:tcPr>
    </w:tblStylePr>
    <w:tblStylePr w:type="seCell">
      <w:tcPr>
        <w:tcBorders>
          <w:top w:val="single" w:color="9E9E9E" w:themeColor="accent5" w:themeTint="99" w:sz="4" w:space="0"/>
        </w:tcBorders>
      </w:tcPr>
    </w:tblStylePr>
    <w:tblStylePr w:type="swCell">
      <w:tcPr>
        <w:tcBorders>
          <w:top w:val="single" w:color="9E9E9E" w:themeColor="accent5" w:themeTint="99" w:sz="4" w:space="0"/>
        </w:tcBorders>
      </w:tcPr>
    </w:tblStylePr>
  </w:style>
  <w:style w:type="table" w:customStyle="1" w:styleId="322">
    <w:name w:val="Grid Table 7 Colorful Accent 6"/>
    <w:basedOn w:val="94"/>
    <w:uiPriority w:val="52"/>
    <w:pPr>
      <w:spacing w:after="0"/>
    </w:pPr>
    <w:rPr>
      <w:color w:val="3A3A3A" w:themeColor="accent6" w:themeShade="BF"/>
    </w:rPr>
    <w:tblPr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BDBDB" w:themeFill="accent6" w:themeFillTint="33"/>
      </w:tcPr>
    </w:tblStylePr>
    <w:tblStylePr w:type="band1Horz">
      <w:tcPr>
        <w:shd w:val="clear" w:color="auto" w:fill="DBDBDB" w:themeFill="accent6" w:themeFillTint="33"/>
      </w:tcPr>
    </w:tblStylePr>
    <w:tblStylePr w:type="neCell">
      <w:tcPr>
        <w:tcBorders>
          <w:bottom w:val="single" w:color="949494" w:themeColor="accent6" w:themeTint="99" w:sz="4" w:space="0"/>
        </w:tcBorders>
      </w:tcPr>
    </w:tblStylePr>
    <w:tblStylePr w:type="nwCell">
      <w:tcPr>
        <w:tcBorders>
          <w:bottom w:val="single" w:color="949494" w:themeColor="accent6" w:themeTint="99" w:sz="4" w:space="0"/>
        </w:tcBorders>
      </w:tcPr>
    </w:tblStylePr>
    <w:tblStylePr w:type="seCell">
      <w:tcPr>
        <w:tcBorders>
          <w:top w:val="single" w:color="949494" w:themeColor="accent6" w:themeTint="99" w:sz="4" w:space="0"/>
        </w:tcBorders>
      </w:tcPr>
    </w:tblStylePr>
    <w:tblStylePr w:type="swCell">
      <w:tcPr>
        <w:tcBorders>
          <w:top w:val="single" w:color="949494" w:themeColor="accent6" w:themeTint="99" w:sz="4" w:space="0"/>
        </w:tcBorders>
      </w:tcPr>
    </w:tblStylePr>
  </w:style>
  <w:style w:type="character" w:customStyle="1" w:styleId="323">
    <w:name w:val="Hashtag"/>
    <w:basedOn w:val="11"/>
    <w:semiHidden/>
    <w:unhideWhenUsed/>
    <w:uiPriority w:val="99"/>
    <w:rPr>
      <w:color w:val="2B579A"/>
      <w:shd w:val="clear" w:color="auto" w:fill="E6E6E6"/>
    </w:rPr>
  </w:style>
  <w:style w:type="character" w:customStyle="1" w:styleId="324">
    <w:name w:val="Heading 3 Char"/>
    <w:basedOn w:val="11"/>
    <w:link w:val="4"/>
    <w:semiHidden/>
    <w:uiPriority w:val="9"/>
    <w:rPr>
      <w:rFonts w:asciiTheme="majorHAnsi" w:hAnsiTheme="majorHAnsi" w:eastAsiaTheme="majorEastAsia" w:cstheme="majorBidi"/>
      <w:color w:val="0A0A0A" w:themeColor="accent1" w:themeShade="80"/>
      <w:sz w:val="24"/>
      <w:szCs w:val="24"/>
    </w:rPr>
  </w:style>
  <w:style w:type="character" w:customStyle="1" w:styleId="325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i/>
      <w:iCs/>
      <w:color w:val="0F0F0F" w:themeColor="accent1" w:themeShade="BF"/>
    </w:rPr>
  </w:style>
  <w:style w:type="character" w:customStyle="1" w:styleId="326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0F0F0F" w:themeColor="accent1" w:themeShade="BF"/>
    </w:rPr>
  </w:style>
  <w:style w:type="character" w:customStyle="1" w:styleId="327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color w:val="0A0A0A" w:themeColor="accent1" w:themeShade="80"/>
    </w:rPr>
  </w:style>
  <w:style w:type="character" w:customStyle="1" w:styleId="328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0A0A0A" w:themeColor="accent1" w:themeShade="80"/>
    </w:rPr>
  </w:style>
  <w:style w:type="character" w:customStyle="1" w:styleId="329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0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1">
    <w:name w:val="HTML Address Char"/>
    <w:basedOn w:val="11"/>
    <w:link w:val="42"/>
    <w:semiHidden/>
    <w:uiPriority w:val="99"/>
    <w:rPr>
      <w:i/>
      <w:iCs/>
    </w:rPr>
  </w:style>
  <w:style w:type="character" w:customStyle="1" w:styleId="332">
    <w:name w:val="HTML Preformatted Char"/>
    <w:basedOn w:val="11"/>
    <w:link w:val="47"/>
    <w:semiHidden/>
    <w:uiPriority w:val="99"/>
    <w:rPr>
      <w:rFonts w:ascii="Consolas" w:hAnsi="Consolas"/>
      <w:szCs w:val="20"/>
    </w:rPr>
  </w:style>
  <w:style w:type="character" w:customStyle="1" w:styleId="333">
    <w:name w:val="Intense Emphasis"/>
    <w:basedOn w:val="11"/>
    <w:semiHidden/>
    <w:unhideWhenUsed/>
    <w:qFormat/>
    <w:uiPriority w:val="21"/>
    <w:rPr>
      <w:i/>
      <w:iCs/>
      <w:color w:val="141414" w:themeColor="accent1"/>
      <w14:textFill>
        <w14:solidFill>
          <w14:schemeClr w14:val="accent1"/>
        </w14:solidFill>
      </w14:textFill>
    </w:rPr>
  </w:style>
  <w:style w:type="paragraph" w:styleId="334">
    <w:name w:val="Intense Quote"/>
    <w:basedOn w:val="1"/>
    <w:next w:val="1"/>
    <w:link w:val="335"/>
    <w:semiHidden/>
    <w:unhideWhenUsed/>
    <w:qFormat/>
    <w:uiPriority w:val="30"/>
    <w:pPr>
      <w:pBdr>
        <w:top w:val="single" w:color="141414" w:themeColor="accent1" w:sz="4" w:space="10"/>
        <w:bottom w:val="single" w:color="141414" w:themeColor="accent1" w:sz="4" w:space="10"/>
      </w:pBdr>
      <w:spacing w:before="360" w:after="360"/>
      <w:ind w:left="864" w:right="864"/>
      <w:jc w:val="center"/>
    </w:pPr>
    <w:rPr>
      <w:i/>
      <w:iCs/>
      <w:color w:val="141414" w:themeColor="accent1"/>
      <w14:textFill>
        <w14:solidFill>
          <w14:schemeClr w14:val="accent1"/>
        </w14:solidFill>
      </w14:textFill>
    </w:rPr>
  </w:style>
  <w:style w:type="character" w:customStyle="1" w:styleId="335">
    <w:name w:val="Intense Quote Char"/>
    <w:basedOn w:val="11"/>
    <w:link w:val="334"/>
    <w:semiHidden/>
    <w:uiPriority w:val="30"/>
    <w:rPr>
      <w:i/>
      <w:iCs/>
      <w:color w:val="141414" w:themeColor="accent1"/>
      <w14:textFill>
        <w14:solidFill>
          <w14:schemeClr w14:val="accent1"/>
        </w14:solidFill>
      </w14:textFill>
    </w:rPr>
  </w:style>
  <w:style w:type="character" w:customStyle="1" w:styleId="336">
    <w:name w:val="Intense Reference"/>
    <w:basedOn w:val="11"/>
    <w:semiHidden/>
    <w:unhideWhenUsed/>
    <w:qFormat/>
    <w:uiPriority w:val="32"/>
    <w:rPr>
      <w:b/>
      <w:bCs/>
      <w:smallCaps/>
      <w:color w:val="141414" w:themeColor="accent1"/>
      <w:spacing w:val="5"/>
      <w14:textFill>
        <w14:solidFill>
          <w14:schemeClr w14:val="accent1"/>
        </w14:solidFill>
      </w14:textFill>
    </w:rPr>
  </w:style>
  <w:style w:type="paragraph" w:styleId="337">
    <w:name w:val="List Paragraph"/>
    <w:basedOn w:val="1"/>
    <w:semiHidden/>
    <w:unhideWhenUsed/>
    <w:qFormat/>
    <w:uiPriority w:val="34"/>
    <w:pPr>
      <w:ind w:left="720"/>
      <w:contextualSpacing/>
    </w:pPr>
  </w:style>
  <w:style w:type="table" w:customStyle="1" w:styleId="338">
    <w:name w:val="List Table 1 Light"/>
    <w:basedOn w:val="94"/>
    <w:uiPriority w:val="46"/>
    <w:pPr>
      <w:spacing w:after="0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39">
    <w:name w:val="List Table 1 Light Accent 1"/>
    <w:basedOn w:val="94"/>
    <w:uiPriority w:val="46"/>
    <w:pPr>
      <w:spacing w:after="0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717171" w:themeColor="accent1" w:themeTint="99" w:sz="4" w:space="0"/>
        </w:tcBorders>
      </w:tcPr>
    </w:tblStylePr>
    <w:tblStylePr w:type="lastRow">
      <w:rPr>
        <w:b/>
        <w:bCs/>
      </w:rPr>
      <w:tcPr>
        <w:tcBorders>
          <w:top w:val="single" w:color="71717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FCFCF" w:themeFill="accent1" w:themeFillTint="33"/>
      </w:tcPr>
    </w:tblStylePr>
    <w:tblStylePr w:type="band1Horz">
      <w:tcPr>
        <w:shd w:val="clear" w:color="auto" w:fill="CFCFCF" w:themeFill="accent1" w:themeFillTint="33"/>
      </w:tcPr>
    </w:tblStylePr>
  </w:style>
  <w:style w:type="table" w:customStyle="1" w:styleId="340">
    <w:name w:val="List Table 1 Light Accent 2"/>
    <w:basedOn w:val="94"/>
    <w:uiPriority w:val="46"/>
    <w:pPr>
      <w:spacing w:after="0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D0D0D0" w:themeColor="accent2" w:themeTint="99" w:sz="4" w:space="0"/>
        </w:tcBorders>
      </w:tcPr>
    </w:tblStylePr>
    <w:tblStylePr w:type="lastRow">
      <w:rPr>
        <w:b/>
        <w:bCs/>
      </w:rPr>
      <w:tcPr>
        <w:tcBorders>
          <w:top w:val="single" w:color="D0D0D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FEF" w:themeFill="accent2" w:themeFillTint="33"/>
      </w:tcPr>
    </w:tblStylePr>
    <w:tblStylePr w:type="band1Horz">
      <w:tcPr>
        <w:shd w:val="clear" w:color="auto" w:fill="EFEFEF" w:themeFill="accent2" w:themeFillTint="33"/>
      </w:tcPr>
    </w:tblStylePr>
  </w:style>
  <w:style w:type="table" w:customStyle="1" w:styleId="341">
    <w:name w:val="List Table 1 Light Accent 3"/>
    <w:basedOn w:val="94"/>
    <w:uiPriority w:val="46"/>
    <w:pPr>
      <w:spacing w:after="0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BFBFBF" w:themeColor="accent3" w:themeTint="99" w:sz="4" w:space="0"/>
        </w:tcBorders>
      </w:tcPr>
    </w:tblStylePr>
    <w:tblStylePr w:type="lastRow">
      <w:rPr>
        <w:b/>
        <w:bCs/>
      </w:rPr>
      <w:tcPr>
        <w:tcBorders>
          <w:top w:val="single" w:color="BFBFBF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9E9E9" w:themeFill="accent3" w:themeFillTint="33"/>
      </w:tcPr>
    </w:tblStylePr>
    <w:tblStylePr w:type="band1Horz">
      <w:tcPr>
        <w:shd w:val="clear" w:color="auto" w:fill="E9E9E9" w:themeFill="accent3" w:themeFillTint="33"/>
      </w:tcPr>
    </w:tblStylePr>
  </w:style>
  <w:style w:type="table" w:customStyle="1" w:styleId="342">
    <w:name w:val="List Table 1 Light Accent 4"/>
    <w:basedOn w:val="94"/>
    <w:uiPriority w:val="46"/>
    <w:pPr>
      <w:spacing w:after="0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B2B2B2" w:themeColor="accent4" w:themeTint="99" w:sz="4" w:space="0"/>
        </w:tcBorders>
      </w:tcPr>
    </w:tblStylePr>
    <w:tblStylePr w:type="lastRow">
      <w:rPr>
        <w:b/>
        <w:bCs/>
      </w:rPr>
      <w:tcPr>
        <w:tcBorders>
          <w:top w:val="single" w:color="B2B2B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5E5" w:themeFill="accent4" w:themeFillTint="33"/>
      </w:tcPr>
    </w:tblStylePr>
    <w:tblStylePr w:type="band1Horz">
      <w:tcPr>
        <w:shd w:val="clear" w:color="auto" w:fill="E5E5E5" w:themeFill="accent4" w:themeFillTint="33"/>
      </w:tcPr>
    </w:tblStylePr>
  </w:style>
  <w:style w:type="table" w:customStyle="1" w:styleId="343">
    <w:name w:val="List Table 1 Light Accent 5"/>
    <w:basedOn w:val="94"/>
    <w:uiPriority w:val="46"/>
    <w:pPr>
      <w:spacing w:after="0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9E9E9E" w:themeColor="accent5" w:themeTint="99" w:sz="4" w:space="0"/>
        </w:tcBorders>
      </w:tcPr>
    </w:tblStylePr>
    <w:tblStylePr w:type="lastRow">
      <w:rPr>
        <w:b/>
        <w:bCs/>
      </w:rPr>
      <w:tcPr>
        <w:tcBorders>
          <w:top w:val="single" w:color="9E9E9E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DEDE" w:themeFill="accent5" w:themeFillTint="33"/>
      </w:tcPr>
    </w:tblStylePr>
    <w:tblStylePr w:type="band1Horz">
      <w:tcPr>
        <w:shd w:val="clear" w:color="auto" w:fill="DEDEDE" w:themeFill="accent5" w:themeFillTint="33"/>
      </w:tcPr>
    </w:tblStylePr>
  </w:style>
  <w:style w:type="table" w:customStyle="1" w:styleId="344">
    <w:name w:val="List Table 1 Light Accent 6"/>
    <w:basedOn w:val="94"/>
    <w:uiPriority w:val="46"/>
    <w:pPr>
      <w:spacing w:after="0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949494" w:themeColor="accent6" w:themeTint="99" w:sz="4" w:space="0"/>
        </w:tcBorders>
      </w:tcPr>
    </w:tblStylePr>
    <w:tblStylePr w:type="lastRow">
      <w:rPr>
        <w:b/>
        <w:bCs/>
      </w:rPr>
      <w:tcPr>
        <w:tcBorders>
          <w:top w:val="single" w:color="949494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DBDB" w:themeFill="accent6" w:themeFillTint="33"/>
      </w:tcPr>
    </w:tblStylePr>
    <w:tblStylePr w:type="band1Horz">
      <w:tcPr>
        <w:shd w:val="clear" w:color="auto" w:fill="DBDBDB" w:themeFill="accent6" w:themeFillTint="33"/>
      </w:tcPr>
    </w:tblStylePr>
  </w:style>
  <w:style w:type="table" w:customStyle="1" w:styleId="345">
    <w:name w:val="List Table 2"/>
    <w:basedOn w:val="94"/>
    <w:uiPriority w:val="47"/>
    <w:pPr>
      <w:spacing w:after="0"/>
    </w:pPr>
    <w:tblPr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46">
    <w:name w:val="List Table 2 Accent 1"/>
    <w:basedOn w:val="94"/>
    <w:uiPriority w:val="47"/>
    <w:pPr>
      <w:spacing w:after="0"/>
    </w:pPr>
    <w:tblPr>
      <w:tblBorders>
        <w:top w:val="single" w:color="717171" w:themeColor="accent1" w:themeTint="99" w:sz="4" w:space="0"/>
        <w:bottom w:val="single" w:color="717171" w:themeColor="accent1" w:themeTint="99" w:sz="4" w:space="0"/>
        <w:insideH w:val="single" w:color="717171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FCFCF" w:themeFill="accent1" w:themeFillTint="33"/>
      </w:tcPr>
    </w:tblStylePr>
    <w:tblStylePr w:type="band1Horz">
      <w:tcPr>
        <w:shd w:val="clear" w:color="auto" w:fill="CFCFCF" w:themeFill="accent1" w:themeFillTint="33"/>
      </w:tcPr>
    </w:tblStylePr>
  </w:style>
  <w:style w:type="table" w:customStyle="1" w:styleId="347">
    <w:name w:val="List Table 2 Accent 2"/>
    <w:basedOn w:val="94"/>
    <w:uiPriority w:val="47"/>
    <w:pPr>
      <w:spacing w:after="0"/>
    </w:pPr>
    <w:tblPr>
      <w:tblBorders>
        <w:top w:val="single" w:color="D0D0D0" w:themeColor="accent2" w:themeTint="99" w:sz="4" w:space="0"/>
        <w:bottom w:val="single" w:color="D0D0D0" w:themeColor="accent2" w:themeTint="99" w:sz="4" w:space="0"/>
        <w:insideH w:val="single" w:color="D0D0D0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FEF" w:themeFill="accent2" w:themeFillTint="33"/>
      </w:tcPr>
    </w:tblStylePr>
    <w:tblStylePr w:type="band1Horz">
      <w:tcPr>
        <w:shd w:val="clear" w:color="auto" w:fill="EFEFEF" w:themeFill="accent2" w:themeFillTint="33"/>
      </w:tcPr>
    </w:tblStylePr>
  </w:style>
  <w:style w:type="table" w:customStyle="1" w:styleId="348">
    <w:name w:val="List Table 2 Accent 3"/>
    <w:basedOn w:val="94"/>
    <w:uiPriority w:val="47"/>
    <w:pPr>
      <w:spacing w:after="0"/>
    </w:pPr>
    <w:tblPr>
      <w:tblBorders>
        <w:top w:val="single" w:color="BFBFBF" w:themeColor="accent3" w:themeTint="99" w:sz="4" w:space="0"/>
        <w:bottom w:val="single" w:color="BFBFBF" w:themeColor="accent3" w:themeTint="99" w:sz="4" w:space="0"/>
        <w:insideH w:val="single" w:color="BFBFBF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9E9E9" w:themeFill="accent3" w:themeFillTint="33"/>
      </w:tcPr>
    </w:tblStylePr>
    <w:tblStylePr w:type="band1Horz">
      <w:tcPr>
        <w:shd w:val="clear" w:color="auto" w:fill="E9E9E9" w:themeFill="accent3" w:themeFillTint="33"/>
      </w:tcPr>
    </w:tblStylePr>
  </w:style>
  <w:style w:type="table" w:customStyle="1" w:styleId="349">
    <w:name w:val="List Table 2 Accent 4"/>
    <w:basedOn w:val="94"/>
    <w:uiPriority w:val="47"/>
    <w:pPr>
      <w:spacing w:after="0"/>
    </w:pPr>
    <w:tblPr>
      <w:tblBorders>
        <w:top w:val="single" w:color="B2B2B2" w:themeColor="accent4" w:themeTint="99" w:sz="4" w:space="0"/>
        <w:bottom w:val="single" w:color="B2B2B2" w:themeColor="accent4" w:themeTint="99" w:sz="4" w:space="0"/>
        <w:insideH w:val="single" w:color="B2B2B2" w:themeColor="accent4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5E5" w:themeFill="accent4" w:themeFillTint="33"/>
      </w:tcPr>
    </w:tblStylePr>
    <w:tblStylePr w:type="band1Horz">
      <w:tcPr>
        <w:shd w:val="clear" w:color="auto" w:fill="E5E5E5" w:themeFill="accent4" w:themeFillTint="33"/>
      </w:tcPr>
    </w:tblStylePr>
  </w:style>
  <w:style w:type="table" w:customStyle="1" w:styleId="350">
    <w:name w:val="List Table 2 Accent 5"/>
    <w:basedOn w:val="94"/>
    <w:uiPriority w:val="47"/>
    <w:pPr>
      <w:spacing w:after="0"/>
    </w:pPr>
    <w:tblPr>
      <w:tblBorders>
        <w:top w:val="single" w:color="9E9E9E" w:themeColor="accent5" w:themeTint="99" w:sz="4" w:space="0"/>
        <w:bottom w:val="single" w:color="9E9E9E" w:themeColor="accent5" w:themeTint="99" w:sz="4" w:space="0"/>
        <w:insideH w:val="single" w:color="9E9E9E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DEDE" w:themeFill="accent5" w:themeFillTint="33"/>
      </w:tcPr>
    </w:tblStylePr>
    <w:tblStylePr w:type="band1Horz">
      <w:tcPr>
        <w:shd w:val="clear" w:color="auto" w:fill="DEDEDE" w:themeFill="accent5" w:themeFillTint="33"/>
      </w:tcPr>
    </w:tblStylePr>
  </w:style>
  <w:style w:type="table" w:customStyle="1" w:styleId="351">
    <w:name w:val="List Table 2 Accent 6"/>
    <w:basedOn w:val="94"/>
    <w:uiPriority w:val="47"/>
    <w:pPr>
      <w:spacing w:after="0"/>
    </w:pPr>
    <w:tblPr>
      <w:tblBorders>
        <w:top w:val="single" w:color="949494" w:themeColor="accent6" w:themeTint="99" w:sz="4" w:space="0"/>
        <w:bottom w:val="single" w:color="949494" w:themeColor="accent6" w:themeTint="99" w:sz="4" w:space="0"/>
        <w:insideH w:val="single" w:color="949494" w:themeColor="accent6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DBDB" w:themeFill="accent6" w:themeFillTint="33"/>
      </w:tcPr>
    </w:tblStylePr>
    <w:tblStylePr w:type="band1Horz">
      <w:tcPr>
        <w:shd w:val="clear" w:color="auto" w:fill="DBDBDB" w:themeFill="accent6" w:themeFillTint="33"/>
      </w:tcPr>
    </w:tblStylePr>
  </w:style>
  <w:style w:type="table" w:customStyle="1" w:styleId="352">
    <w:name w:val="List Table 3"/>
    <w:basedOn w:val="94"/>
    <w:uiPriority w:val="48"/>
    <w:pPr>
      <w:spacing w:after="0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0000" w:themeColor="text1" w:sz="4" w:space="0"/>
          <w:left w:val="nil"/>
        </w:tcBorders>
      </w:tcPr>
    </w:tblStylePr>
    <w:tblStylePr w:type="swCell">
      <w:tcPr>
        <w:tcBorders>
          <w:top w:val="double" w:color="000000" w:themeColor="text1" w:sz="4" w:space="0"/>
          <w:right w:val="nil"/>
        </w:tcBorders>
      </w:tcPr>
    </w:tblStylePr>
  </w:style>
  <w:style w:type="table" w:customStyle="1" w:styleId="353">
    <w:name w:val="List Table 3 Accent 1"/>
    <w:basedOn w:val="94"/>
    <w:uiPriority w:val="48"/>
    <w:pPr>
      <w:spacing w:after="0"/>
    </w:pPr>
    <w:tblPr>
      <w:tblBorders>
        <w:top w:val="single" w:color="141414" w:themeColor="accent1" w:sz="4" w:space="0"/>
        <w:left w:val="single" w:color="141414" w:themeColor="accent1" w:sz="4" w:space="0"/>
        <w:bottom w:val="single" w:color="141414" w:themeColor="accent1" w:sz="4" w:space="0"/>
        <w:right w:val="single" w:color="141414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141414" w:themeFill="accent1"/>
      </w:tcPr>
    </w:tblStylePr>
    <w:tblStylePr w:type="lastRow">
      <w:rPr>
        <w:b/>
        <w:bCs/>
      </w:rPr>
      <w:tcPr>
        <w:tcBorders>
          <w:top w:val="double" w:color="14141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141414" w:themeColor="accent1" w:sz="4" w:space="0"/>
          <w:right w:val="single" w:color="141414" w:themeColor="accent1" w:sz="4" w:space="0"/>
        </w:tcBorders>
      </w:tcPr>
    </w:tblStylePr>
    <w:tblStylePr w:type="band1Horz">
      <w:tcPr>
        <w:tcBorders>
          <w:top w:val="single" w:color="141414" w:themeColor="accent1" w:sz="4" w:space="0"/>
          <w:bottom w:val="single" w:color="141414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141414" w:themeColor="accent1" w:sz="4" w:space="0"/>
          <w:left w:val="nil"/>
        </w:tcBorders>
      </w:tcPr>
    </w:tblStylePr>
    <w:tblStylePr w:type="swCell">
      <w:tcPr>
        <w:tcBorders>
          <w:top w:val="double" w:color="141414" w:themeColor="accent1" w:sz="4" w:space="0"/>
          <w:right w:val="nil"/>
        </w:tcBorders>
      </w:tcPr>
    </w:tblStylePr>
  </w:style>
  <w:style w:type="table" w:customStyle="1" w:styleId="354">
    <w:name w:val="List Table 3 Accent 2"/>
    <w:basedOn w:val="94"/>
    <w:uiPriority w:val="48"/>
    <w:pPr>
      <w:spacing w:after="0"/>
    </w:pPr>
    <w:tblPr>
      <w:tblBorders>
        <w:top w:val="single" w:color="B2B2B2" w:themeColor="accent2" w:sz="4" w:space="0"/>
        <w:left w:val="single" w:color="B2B2B2" w:themeColor="accent2" w:sz="4" w:space="0"/>
        <w:bottom w:val="single" w:color="B2B2B2" w:themeColor="accent2" w:sz="4" w:space="0"/>
        <w:right w:val="single" w:color="B2B2B2" w:themeColor="accent2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B2B2B2" w:themeFill="accent2"/>
      </w:tcPr>
    </w:tblStylePr>
    <w:tblStylePr w:type="lastRow">
      <w:rPr>
        <w:b/>
        <w:bCs/>
      </w:rPr>
      <w:tcPr>
        <w:tcBorders>
          <w:top w:val="double" w:color="B2B2B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B2B2B2" w:themeColor="accent2" w:sz="4" w:space="0"/>
          <w:right w:val="single" w:color="B2B2B2" w:themeColor="accent2" w:sz="4" w:space="0"/>
        </w:tcBorders>
      </w:tcPr>
    </w:tblStylePr>
    <w:tblStylePr w:type="band1Horz">
      <w:tcPr>
        <w:tcBorders>
          <w:top w:val="single" w:color="B2B2B2" w:themeColor="accent2" w:sz="4" w:space="0"/>
          <w:bottom w:val="single" w:color="B2B2B2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B2B2B2" w:themeColor="accent2" w:sz="4" w:space="0"/>
          <w:left w:val="nil"/>
        </w:tcBorders>
      </w:tcPr>
    </w:tblStylePr>
    <w:tblStylePr w:type="swCell">
      <w:tcPr>
        <w:tcBorders>
          <w:top w:val="double" w:color="B2B2B2" w:themeColor="accent2" w:sz="4" w:space="0"/>
          <w:right w:val="nil"/>
        </w:tcBorders>
      </w:tcPr>
    </w:tblStylePr>
  </w:style>
  <w:style w:type="table" w:customStyle="1" w:styleId="355">
    <w:name w:val="List Table 3 Accent 3"/>
    <w:basedOn w:val="94"/>
    <w:uiPriority w:val="48"/>
    <w:pPr>
      <w:spacing w:after="0"/>
    </w:pPr>
    <w:tblPr>
      <w:tblBorders>
        <w:top w:val="single" w:color="969696" w:themeColor="accent3" w:sz="4" w:space="0"/>
        <w:left w:val="single" w:color="969696" w:themeColor="accent3" w:sz="4" w:space="0"/>
        <w:bottom w:val="single" w:color="969696" w:themeColor="accent3" w:sz="4" w:space="0"/>
        <w:right w:val="single" w:color="969696" w:themeColor="accent3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69696" w:themeFill="accent3"/>
      </w:tcPr>
    </w:tblStylePr>
    <w:tblStylePr w:type="lastRow">
      <w:rPr>
        <w:b/>
        <w:bCs/>
      </w:rPr>
      <w:tcPr>
        <w:tcBorders>
          <w:top w:val="double" w:color="969696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969696" w:themeColor="accent3" w:sz="4" w:space="0"/>
          <w:right w:val="single" w:color="969696" w:themeColor="accent3" w:sz="4" w:space="0"/>
        </w:tcBorders>
      </w:tcPr>
    </w:tblStylePr>
    <w:tblStylePr w:type="band1Horz">
      <w:tcPr>
        <w:tcBorders>
          <w:top w:val="single" w:color="969696" w:themeColor="accent3" w:sz="4" w:space="0"/>
          <w:bottom w:val="single" w:color="969696" w:themeColor="accent3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969696" w:themeColor="accent3" w:sz="4" w:space="0"/>
          <w:left w:val="nil"/>
        </w:tcBorders>
      </w:tcPr>
    </w:tblStylePr>
    <w:tblStylePr w:type="swCell">
      <w:tcPr>
        <w:tcBorders>
          <w:top w:val="double" w:color="969696" w:themeColor="accent3" w:sz="4" w:space="0"/>
          <w:right w:val="nil"/>
        </w:tcBorders>
      </w:tcPr>
    </w:tblStylePr>
  </w:style>
  <w:style w:type="table" w:customStyle="1" w:styleId="356">
    <w:name w:val="List Table 3 Accent 4"/>
    <w:basedOn w:val="94"/>
    <w:uiPriority w:val="48"/>
    <w:pPr>
      <w:spacing w:after="0"/>
    </w:pPr>
    <w:tblPr>
      <w:tblBorders>
        <w:top w:val="single" w:color="808080" w:themeColor="accent4" w:sz="4" w:space="0"/>
        <w:left w:val="single" w:color="808080" w:themeColor="accent4" w:sz="4" w:space="0"/>
        <w:bottom w:val="single" w:color="808080" w:themeColor="accent4" w:sz="4" w:space="0"/>
        <w:right w:val="single" w:color="808080" w:themeColor="accent4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8080" w:themeFill="accent4"/>
      </w:tcPr>
    </w:tblStylePr>
    <w:tblStylePr w:type="lastRow">
      <w:rPr>
        <w:b/>
        <w:bCs/>
      </w:rPr>
      <w:tcPr>
        <w:tcBorders>
          <w:top w:val="double" w:color="80808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808080" w:themeColor="accent4" w:sz="4" w:space="0"/>
          <w:right w:val="single" w:color="808080" w:themeColor="accent4" w:sz="4" w:space="0"/>
        </w:tcBorders>
      </w:tcPr>
    </w:tblStylePr>
    <w:tblStylePr w:type="band1Horz">
      <w:tcPr>
        <w:tcBorders>
          <w:top w:val="single" w:color="808080" w:themeColor="accent4" w:sz="4" w:space="0"/>
          <w:bottom w:val="single" w:color="808080" w:themeColor="accent4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808080" w:themeColor="accent4" w:sz="4" w:space="0"/>
          <w:left w:val="nil"/>
        </w:tcBorders>
      </w:tcPr>
    </w:tblStylePr>
    <w:tblStylePr w:type="swCell">
      <w:tcPr>
        <w:tcBorders>
          <w:top w:val="double" w:color="808080" w:themeColor="accent4" w:sz="4" w:space="0"/>
          <w:right w:val="nil"/>
        </w:tcBorders>
      </w:tcPr>
    </w:tblStylePr>
  </w:style>
  <w:style w:type="table" w:customStyle="1" w:styleId="357">
    <w:name w:val="List Table 3 Accent 5"/>
    <w:basedOn w:val="94"/>
    <w:uiPriority w:val="48"/>
    <w:pPr>
      <w:spacing w:after="0"/>
    </w:pPr>
    <w:tblPr>
      <w:tblBorders>
        <w:top w:val="single" w:color="5F5F5F" w:themeColor="accent5" w:sz="4" w:space="0"/>
        <w:left w:val="single" w:color="5F5F5F" w:themeColor="accent5" w:sz="4" w:space="0"/>
        <w:bottom w:val="single" w:color="5F5F5F" w:themeColor="accent5" w:sz="4" w:space="0"/>
        <w:right w:val="single" w:color="5F5F5F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5F5F" w:themeFill="accent5"/>
      </w:tcPr>
    </w:tblStylePr>
    <w:tblStylePr w:type="lastRow">
      <w:rPr>
        <w:b/>
        <w:bCs/>
      </w:rPr>
      <w:tcPr>
        <w:tcBorders>
          <w:top w:val="double" w:color="5F5F5F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5F5F5F" w:themeColor="accent5" w:sz="4" w:space="0"/>
          <w:right w:val="single" w:color="5F5F5F" w:themeColor="accent5" w:sz="4" w:space="0"/>
        </w:tcBorders>
      </w:tcPr>
    </w:tblStylePr>
    <w:tblStylePr w:type="band1Horz">
      <w:tcPr>
        <w:tcBorders>
          <w:top w:val="single" w:color="5F5F5F" w:themeColor="accent5" w:sz="4" w:space="0"/>
          <w:bottom w:val="single" w:color="5F5F5F" w:themeColor="accent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5F5F5F" w:themeColor="accent5" w:sz="4" w:space="0"/>
          <w:left w:val="nil"/>
        </w:tcBorders>
      </w:tcPr>
    </w:tblStylePr>
    <w:tblStylePr w:type="swCell">
      <w:tcPr>
        <w:tcBorders>
          <w:top w:val="double" w:color="5F5F5F" w:themeColor="accent5" w:sz="4" w:space="0"/>
          <w:right w:val="nil"/>
        </w:tcBorders>
      </w:tcPr>
    </w:tblStylePr>
  </w:style>
  <w:style w:type="table" w:customStyle="1" w:styleId="358">
    <w:name w:val="List Table 3 Accent 6"/>
    <w:basedOn w:val="94"/>
    <w:uiPriority w:val="48"/>
    <w:pPr>
      <w:spacing w:after="0"/>
    </w:pPr>
    <w:tblPr>
      <w:tblBorders>
        <w:top w:val="single" w:color="4D4D4D" w:themeColor="accent6" w:sz="4" w:space="0"/>
        <w:left w:val="single" w:color="4D4D4D" w:themeColor="accent6" w:sz="4" w:space="0"/>
        <w:bottom w:val="single" w:color="4D4D4D" w:themeColor="accent6" w:sz="4" w:space="0"/>
        <w:right w:val="single" w:color="4D4D4D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D4D4D" w:themeFill="accent6"/>
      </w:tcPr>
    </w:tblStylePr>
    <w:tblStylePr w:type="lastRow">
      <w:rPr>
        <w:b/>
        <w:bCs/>
      </w:rPr>
      <w:tcPr>
        <w:tcBorders>
          <w:top w:val="double" w:color="4D4D4D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D4D4D" w:themeColor="accent6" w:sz="4" w:space="0"/>
          <w:right w:val="single" w:color="4D4D4D" w:themeColor="accent6" w:sz="4" w:space="0"/>
        </w:tcBorders>
      </w:tcPr>
    </w:tblStylePr>
    <w:tblStylePr w:type="band1Horz">
      <w:tcPr>
        <w:tcBorders>
          <w:top w:val="single" w:color="4D4D4D" w:themeColor="accent6" w:sz="4" w:space="0"/>
          <w:bottom w:val="single" w:color="4D4D4D" w:themeColor="accent6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D4D4D" w:themeColor="accent6" w:sz="4" w:space="0"/>
          <w:left w:val="nil"/>
        </w:tcBorders>
      </w:tcPr>
    </w:tblStylePr>
    <w:tblStylePr w:type="swCell">
      <w:tcPr>
        <w:tcBorders>
          <w:top w:val="double" w:color="4D4D4D" w:themeColor="accent6" w:sz="4" w:space="0"/>
          <w:right w:val="nil"/>
        </w:tcBorders>
      </w:tcPr>
    </w:tblStylePr>
  </w:style>
  <w:style w:type="table" w:customStyle="1" w:styleId="359">
    <w:name w:val="List Table 4"/>
    <w:basedOn w:val="94"/>
    <w:uiPriority w:val="49"/>
    <w:pPr>
      <w:spacing w:after="0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60">
    <w:name w:val="List Table 4 Accent 1"/>
    <w:basedOn w:val="94"/>
    <w:uiPriority w:val="49"/>
    <w:pPr>
      <w:spacing w:after="0"/>
    </w:pPr>
    <w:tblPr>
      <w:tblBorders>
        <w:top w:val="single" w:color="717171" w:themeColor="accent1" w:themeTint="99" w:sz="4" w:space="0"/>
        <w:left w:val="single" w:color="717171" w:themeColor="accent1" w:themeTint="99" w:sz="4" w:space="0"/>
        <w:bottom w:val="single" w:color="717171" w:themeColor="accent1" w:themeTint="99" w:sz="4" w:space="0"/>
        <w:right w:val="single" w:color="717171" w:themeColor="accent1" w:themeTint="99" w:sz="4" w:space="0"/>
        <w:insideH w:val="single" w:color="717171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141414" w:themeColor="accent1" w:sz="4" w:space="0"/>
          <w:left w:val="single" w:color="141414" w:themeColor="accent1" w:sz="4" w:space="0"/>
          <w:bottom w:val="single" w:color="141414" w:themeColor="accent1" w:sz="4" w:space="0"/>
          <w:right w:val="single" w:color="141414" w:themeColor="accent1" w:sz="4" w:space="0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cPr>
        <w:tcBorders>
          <w:top w:val="double" w:color="71717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FCFCF" w:themeFill="accent1" w:themeFillTint="33"/>
      </w:tcPr>
    </w:tblStylePr>
    <w:tblStylePr w:type="band1Horz">
      <w:tcPr>
        <w:shd w:val="clear" w:color="auto" w:fill="CFCFCF" w:themeFill="accent1" w:themeFillTint="33"/>
      </w:tcPr>
    </w:tblStylePr>
  </w:style>
  <w:style w:type="table" w:customStyle="1" w:styleId="361">
    <w:name w:val="List Table 4 Accent 2"/>
    <w:basedOn w:val="94"/>
    <w:uiPriority w:val="49"/>
    <w:pPr>
      <w:spacing w:after="0"/>
    </w:pPr>
    <w:tblPr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2B2B2" w:themeColor="accent2" w:sz="4" w:space="0"/>
          <w:left w:val="single" w:color="B2B2B2" w:themeColor="accent2" w:sz="4" w:space="0"/>
          <w:bottom w:val="single" w:color="B2B2B2" w:themeColor="accent2" w:sz="4" w:space="0"/>
          <w:right w:val="single" w:color="B2B2B2" w:themeColor="accent2" w:sz="4" w:space="0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cPr>
        <w:tcBorders>
          <w:top w:val="double" w:color="D0D0D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FEF" w:themeFill="accent2" w:themeFillTint="33"/>
      </w:tcPr>
    </w:tblStylePr>
    <w:tblStylePr w:type="band1Horz">
      <w:tcPr>
        <w:shd w:val="clear" w:color="auto" w:fill="EFEFEF" w:themeFill="accent2" w:themeFillTint="33"/>
      </w:tcPr>
    </w:tblStylePr>
  </w:style>
  <w:style w:type="table" w:customStyle="1" w:styleId="362">
    <w:name w:val="List Table 4 Accent 3"/>
    <w:basedOn w:val="94"/>
    <w:uiPriority w:val="49"/>
    <w:pPr>
      <w:spacing w:after="0"/>
    </w:pPr>
    <w:tblPr>
      <w:tblBorders>
        <w:top w:val="single" w:color="BFBFBF" w:themeColor="accent3" w:themeTint="99" w:sz="4" w:space="0"/>
        <w:left w:val="single" w:color="BFBFBF" w:themeColor="accent3" w:themeTint="99" w:sz="4" w:space="0"/>
        <w:bottom w:val="single" w:color="BFBFBF" w:themeColor="accent3" w:themeTint="99" w:sz="4" w:space="0"/>
        <w:right w:val="single" w:color="BFBFBF" w:themeColor="accent3" w:themeTint="99" w:sz="4" w:space="0"/>
        <w:insideH w:val="single" w:color="BFBFBF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69696" w:themeColor="accent3" w:sz="4" w:space="0"/>
          <w:left w:val="single" w:color="969696" w:themeColor="accent3" w:sz="4" w:space="0"/>
          <w:bottom w:val="single" w:color="969696" w:themeColor="accent3" w:sz="4" w:space="0"/>
          <w:right w:val="single" w:color="969696" w:themeColor="accent3" w:sz="4" w:space="0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cPr>
        <w:tcBorders>
          <w:top w:val="double" w:color="BFBFBF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9E9E9" w:themeFill="accent3" w:themeFillTint="33"/>
      </w:tcPr>
    </w:tblStylePr>
    <w:tblStylePr w:type="band1Horz">
      <w:tcPr>
        <w:shd w:val="clear" w:color="auto" w:fill="E9E9E9" w:themeFill="accent3" w:themeFillTint="33"/>
      </w:tcPr>
    </w:tblStylePr>
  </w:style>
  <w:style w:type="table" w:customStyle="1" w:styleId="363">
    <w:name w:val="List Table 4 Accent 4"/>
    <w:basedOn w:val="94"/>
    <w:uiPriority w:val="49"/>
    <w:pPr>
      <w:spacing w:after="0"/>
    </w:pPr>
    <w:tblPr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808080" w:themeColor="accent4" w:sz="4" w:space="0"/>
          <w:left w:val="single" w:color="808080" w:themeColor="accent4" w:sz="4" w:space="0"/>
          <w:bottom w:val="single" w:color="808080" w:themeColor="accent4" w:sz="4" w:space="0"/>
          <w:right w:val="single" w:color="808080" w:themeColor="accent4" w:sz="4" w:space="0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cPr>
        <w:tcBorders>
          <w:top w:val="double" w:color="B2B2B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5E5" w:themeFill="accent4" w:themeFillTint="33"/>
      </w:tcPr>
    </w:tblStylePr>
    <w:tblStylePr w:type="band1Horz">
      <w:tcPr>
        <w:shd w:val="clear" w:color="auto" w:fill="E5E5E5" w:themeFill="accent4" w:themeFillTint="33"/>
      </w:tcPr>
    </w:tblStylePr>
  </w:style>
  <w:style w:type="table" w:customStyle="1" w:styleId="364">
    <w:name w:val="List Table 4 Accent 5"/>
    <w:basedOn w:val="94"/>
    <w:uiPriority w:val="49"/>
    <w:pPr>
      <w:spacing w:after="0"/>
    </w:pPr>
    <w:tblPr>
      <w:tblBorders>
        <w:top w:val="single" w:color="9E9E9E" w:themeColor="accent5" w:themeTint="99" w:sz="4" w:space="0"/>
        <w:left w:val="single" w:color="9E9E9E" w:themeColor="accent5" w:themeTint="99" w:sz="4" w:space="0"/>
        <w:bottom w:val="single" w:color="9E9E9E" w:themeColor="accent5" w:themeTint="99" w:sz="4" w:space="0"/>
        <w:right w:val="single" w:color="9E9E9E" w:themeColor="accent5" w:themeTint="99" w:sz="4" w:space="0"/>
        <w:insideH w:val="single" w:color="9E9E9E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F5F5F" w:themeColor="accent5" w:sz="4" w:space="0"/>
          <w:left w:val="single" w:color="5F5F5F" w:themeColor="accent5" w:sz="4" w:space="0"/>
          <w:bottom w:val="single" w:color="5F5F5F" w:themeColor="accent5" w:sz="4" w:space="0"/>
          <w:right w:val="single" w:color="5F5F5F" w:themeColor="accent5" w:sz="4" w:space="0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cPr>
        <w:tcBorders>
          <w:top w:val="double" w:color="9E9E9E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DEDE" w:themeFill="accent5" w:themeFillTint="33"/>
      </w:tcPr>
    </w:tblStylePr>
    <w:tblStylePr w:type="band1Horz">
      <w:tcPr>
        <w:shd w:val="clear" w:color="auto" w:fill="DEDEDE" w:themeFill="accent5" w:themeFillTint="33"/>
      </w:tcPr>
    </w:tblStylePr>
  </w:style>
  <w:style w:type="table" w:customStyle="1" w:styleId="365">
    <w:name w:val="List Table 4 Accent 6"/>
    <w:basedOn w:val="94"/>
    <w:uiPriority w:val="49"/>
    <w:pPr>
      <w:spacing w:after="0"/>
    </w:pPr>
    <w:tblPr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D4D4D" w:themeColor="accent6" w:sz="4" w:space="0"/>
          <w:left w:val="single" w:color="4D4D4D" w:themeColor="accent6" w:sz="4" w:space="0"/>
          <w:bottom w:val="single" w:color="4D4D4D" w:themeColor="accent6" w:sz="4" w:space="0"/>
          <w:right w:val="single" w:color="4D4D4D" w:themeColor="accent6" w:sz="4" w:space="0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cPr>
        <w:tcBorders>
          <w:top w:val="double" w:color="949494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DBDB" w:themeFill="accent6" w:themeFillTint="33"/>
      </w:tcPr>
    </w:tblStylePr>
    <w:tblStylePr w:type="band1Horz">
      <w:tcPr>
        <w:shd w:val="clear" w:color="auto" w:fill="DBDBDB" w:themeFill="accent6" w:themeFillTint="33"/>
      </w:tcPr>
    </w:tblStylePr>
  </w:style>
  <w:style w:type="table" w:customStyle="1" w:styleId="366">
    <w:name w:val="List Table 5 Dark"/>
    <w:basedOn w:val="94"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67">
    <w:name w:val="List Table 5 Dark Accent 1"/>
    <w:basedOn w:val="94"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141414" w:themeColor="accent1" w:sz="24" w:space="0"/>
        <w:left w:val="single" w:color="141414" w:themeColor="accent1" w:sz="24" w:space="0"/>
        <w:bottom w:val="single" w:color="141414" w:themeColor="accent1" w:sz="24" w:space="0"/>
        <w:right w:val="single" w:color="141414" w:themeColor="accent1" w:sz="2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41414" w:themeFill="accen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68">
    <w:name w:val="List Table 5 Dark Accent 2"/>
    <w:basedOn w:val="94"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B2B2B2" w:themeColor="accent2" w:sz="24" w:space="0"/>
        <w:left w:val="single" w:color="B2B2B2" w:themeColor="accent2" w:sz="24" w:space="0"/>
        <w:bottom w:val="single" w:color="B2B2B2" w:themeColor="accent2" w:sz="24" w:space="0"/>
        <w:right w:val="single" w:color="B2B2B2" w:themeColor="accent2" w:sz="2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B2B2" w:themeFill="accent2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69">
    <w:name w:val="List Table 5 Dark Accent 3"/>
    <w:basedOn w:val="94"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969696" w:themeColor="accent3" w:sz="24" w:space="0"/>
        <w:left w:val="single" w:color="969696" w:themeColor="accent3" w:sz="24" w:space="0"/>
        <w:bottom w:val="single" w:color="969696" w:themeColor="accent3" w:sz="24" w:space="0"/>
        <w:right w:val="single" w:color="969696" w:themeColor="accent3" w:sz="2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9696" w:themeFill="accent3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0">
    <w:name w:val="List Table 5 Dark Accent 4"/>
    <w:basedOn w:val="94"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808080" w:themeColor="accent4" w:sz="24" w:space="0"/>
        <w:left w:val="single" w:color="808080" w:themeColor="accent4" w:sz="24" w:space="0"/>
        <w:bottom w:val="single" w:color="808080" w:themeColor="accent4" w:sz="24" w:space="0"/>
        <w:right w:val="single" w:color="808080" w:themeColor="accent4" w:sz="2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8080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1">
    <w:name w:val="List Table 5 Dark Accent 5"/>
    <w:basedOn w:val="94"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5F5F5F" w:themeColor="accent5" w:sz="24" w:space="0"/>
        <w:left w:val="single" w:color="5F5F5F" w:themeColor="accent5" w:sz="24" w:space="0"/>
        <w:bottom w:val="single" w:color="5F5F5F" w:themeColor="accent5" w:sz="24" w:space="0"/>
        <w:right w:val="single" w:color="5F5F5F" w:themeColor="accent5" w:sz="2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F5F5F" w:themeFill="accent5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2">
    <w:name w:val="List Table 5 Dark Accent 6"/>
    <w:basedOn w:val="94"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4D4D4D" w:themeColor="accent6" w:sz="24" w:space="0"/>
        <w:left w:val="single" w:color="4D4D4D" w:themeColor="accent6" w:sz="24" w:space="0"/>
        <w:bottom w:val="single" w:color="4D4D4D" w:themeColor="accent6" w:sz="24" w:space="0"/>
        <w:right w:val="single" w:color="4D4D4D" w:themeColor="accent6" w:sz="2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D4D4D" w:themeFill="accent6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3">
    <w:name w:val="List Table 6 Colorful"/>
    <w:basedOn w:val="94"/>
    <w:uiPriority w:val="5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4" w:space="0"/>
        <w:bottom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74">
    <w:name w:val="List Table 6 Colorful Accent 1"/>
    <w:basedOn w:val="94"/>
    <w:uiPriority w:val="51"/>
    <w:pPr>
      <w:spacing w:after="0"/>
    </w:pPr>
    <w:rPr>
      <w:color w:val="0F0F0F" w:themeColor="accent1" w:themeShade="BF"/>
    </w:rPr>
    <w:tblPr>
      <w:tblBorders>
        <w:top w:val="single" w:color="141414" w:themeColor="accent1" w:sz="4" w:space="0"/>
        <w:bottom w:val="single" w:color="141414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141414" w:themeColor="accent1" w:sz="4" w:space="0"/>
        </w:tcBorders>
      </w:tcPr>
    </w:tblStylePr>
    <w:tblStylePr w:type="lastRow">
      <w:rPr>
        <w:b/>
        <w:bCs/>
      </w:rPr>
      <w:tcPr>
        <w:tcBorders>
          <w:top w:val="double" w:color="14141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FCFCF" w:themeFill="accent1" w:themeFillTint="33"/>
      </w:tcPr>
    </w:tblStylePr>
    <w:tblStylePr w:type="band1Horz">
      <w:tcPr>
        <w:shd w:val="clear" w:color="auto" w:fill="CFCFCF" w:themeFill="accent1" w:themeFillTint="33"/>
      </w:tcPr>
    </w:tblStylePr>
  </w:style>
  <w:style w:type="table" w:customStyle="1" w:styleId="375">
    <w:name w:val="List Table 6 Colorful Accent 2"/>
    <w:basedOn w:val="94"/>
    <w:uiPriority w:val="51"/>
    <w:pPr>
      <w:spacing w:after="0"/>
    </w:pPr>
    <w:rPr>
      <w:color w:val="868686" w:themeColor="accent2" w:themeShade="BF"/>
    </w:rPr>
    <w:tblPr>
      <w:tblBorders>
        <w:top w:val="single" w:color="B2B2B2" w:themeColor="accent2" w:sz="4" w:space="0"/>
        <w:bottom w:val="single" w:color="B2B2B2" w:themeColor="accent2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B2B2B2" w:themeColor="accent2" w:sz="4" w:space="0"/>
        </w:tcBorders>
      </w:tcPr>
    </w:tblStylePr>
    <w:tblStylePr w:type="lastRow">
      <w:rPr>
        <w:b/>
        <w:bCs/>
      </w:rPr>
      <w:tcPr>
        <w:tcBorders>
          <w:top w:val="double" w:color="B2B2B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EFEF" w:themeFill="accent2" w:themeFillTint="33"/>
      </w:tcPr>
    </w:tblStylePr>
    <w:tblStylePr w:type="band1Horz">
      <w:tcPr>
        <w:shd w:val="clear" w:color="auto" w:fill="EFEFEF" w:themeFill="accent2" w:themeFillTint="33"/>
      </w:tcPr>
    </w:tblStylePr>
  </w:style>
  <w:style w:type="table" w:customStyle="1" w:styleId="376">
    <w:name w:val="List Table 6 Colorful Accent 3"/>
    <w:basedOn w:val="94"/>
    <w:uiPriority w:val="51"/>
    <w:pPr>
      <w:spacing w:after="0"/>
    </w:pPr>
    <w:rPr>
      <w:color w:val="717171" w:themeColor="accent3" w:themeShade="BF"/>
    </w:rPr>
    <w:tblPr>
      <w:tblBorders>
        <w:top w:val="single" w:color="969696" w:themeColor="accent3" w:sz="4" w:space="0"/>
        <w:bottom w:val="single" w:color="969696" w:themeColor="accent3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969696" w:themeColor="accent3" w:sz="4" w:space="0"/>
        </w:tcBorders>
      </w:tcPr>
    </w:tblStylePr>
    <w:tblStylePr w:type="lastRow">
      <w:rPr>
        <w:b/>
        <w:bCs/>
      </w:rPr>
      <w:tcPr>
        <w:tcBorders>
          <w:top w:val="double" w:color="969696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9E9E9" w:themeFill="accent3" w:themeFillTint="33"/>
      </w:tcPr>
    </w:tblStylePr>
    <w:tblStylePr w:type="band1Horz">
      <w:tcPr>
        <w:shd w:val="clear" w:color="auto" w:fill="E9E9E9" w:themeFill="accent3" w:themeFillTint="33"/>
      </w:tcPr>
    </w:tblStylePr>
  </w:style>
  <w:style w:type="table" w:customStyle="1" w:styleId="377">
    <w:name w:val="List Table 6 Colorful Accent 4"/>
    <w:basedOn w:val="94"/>
    <w:uiPriority w:val="51"/>
    <w:pPr>
      <w:spacing w:after="0"/>
    </w:pPr>
    <w:rPr>
      <w:color w:val="606060" w:themeColor="accent4" w:themeShade="BF"/>
    </w:rPr>
    <w:tblPr>
      <w:tblBorders>
        <w:top w:val="single" w:color="808080" w:themeColor="accent4" w:sz="4" w:space="0"/>
        <w:bottom w:val="single" w:color="808080" w:themeColor="accent4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808080" w:themeColor="accent4" w:sz="4" w:space="0"/>
        </w:tcBorders>
      </w:tcPr>
    </w:tblStylePr>
    <w:tblStylePr w:type="lastRow">
      <w:rPr>
        <w:b/>
        <w:bCs/>
      </w:rPr>
      <w:tcPr>
        <w:tcBorders>
          <w:top w:val="double" w:color="80808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E5E5" w:themeFill="accent4" w:themeFillTint="33"/>
      </w:tcPr>
    </w:tblStylePr>
    <w:tblStylePr w:type="band1Horz">
      <w:tcPr>
        <w:shd w:val="clear" w:color="auto" w:fill="E5E5E5" w:themeFill="accent4" w:themeFillTint="33"/>
      </w:tcPr>
    </w:tblStylePr>
  </w:style>
  <w:style w:type="table" w:customStyle="1" w:styleId="378">
    <w:name w:val="List Table 6 Colorful Accent 5"/>
    <w:basedOn w:val="94"/>
    <w:uiPriority w:val="51"/>
    <w:pPr>
      <w:spacing w:after="0"/>
    </w:pPr>
    <w:rPr>
      <w:color w:val="474747" w:themeColor="accent5" w:themeShade="BF"/>
    </w:rPr>
    <w:tblPr>
      <w:tblBorders>
        <w:top w:val="single" w:color="5F5F5F" w:themeColor="accent5" w:sz="4" w:space="0"/>
        <w:bottom w:val="single" w:color="5F5F5F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5F5F5F" w:themeColor="accent5" w:sz="4" w:space="0"/>
        </w:tcBorders>
      </w:tcPr>
    </w:tblStylePr>
    <w:tblStylePr w:type="lastRow">
      <w:rPr>
        <w:b/>
        <w:bCs/>
      </w:rPr>
      <w:tcPr>
        <w:tcBorders>
          <w:top w:val="double" w:color="5F5F5F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DEDE" w:themeFill="accent5" w:themeFillTint="33"/>
      </w:tcPr>
    </w:tblStylePr>
    <w:tblStylePr w:type="band1Horz">
      <w:tcPr>
        <w:shd w:val="clear" w:color="auto" w:fill="DEDEDE" w:themeFill="accent5" w:themeFillTint="33"/>
      </w:tcPr>
    </w:tblStylePr>
  </w:style>
  <w:style w:type="table" w:customStyle="1" w:styleId="379">
    <w:name w:val="List Table 6 Colorful Accent 6"/>
    <w:basedOn w:val="94"/>
    <w:uiPriority w:val="51"/>
    <w:pPr>
      <w:spacing w:after="0"/>
    </w:pPr>
    <w:rPr>
      <w:color w:val="3A3A3A" w:themeColor="accent6" w:themeShade="BF"/>
    </w:rPr>
    <w:tblPr>
      <w:tblBorders>
        <w:top w:val="single" w:color="4D4D4D" w:themeColor="accent6" w:sz="4" w:space="0"/>
        <w:bottom w:val="single" w:color="4D4D4D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4D4D4D" w:themeColor="accent6" w:sz="4" w:space="0"/>
        </w:tcBorders>
      </w:tcPr>
    </w:tblStylePr>
    <w:tblStylePr w:type="lastRow">
      <w:rPr>
        <w:b/>
        <w:bCs/>
      </w:rPr>
      <w:tcPr>
        <w:tcBorders>
          <w:top w:val="double" w:color="4D4D4D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DBDB" w:themeFill="accent6" w:themeFillTint="33"/>
      </w:tcPr>
    </w:tblStylePr>
    <w:tblStylePr w:type="band1Horz">
      <w:tcPr>
        <w:shd w:val="clear" w:color="auto" w:fill="DBDBDB" w:themeFill="accent6" w:themeFillTint="33"/>
      </w:tcPr>
    </w:tblStylePr>
  </w:style>
  <w:style w:type="table" w:customStyle="1" w:styleId="380">
    <w:name w:val="List Table 7 Colorful"/>
    <w:basedOn w:val="94"/>
    <w:uiPriority w:val="5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1">
    <w:name w:val="List Table 7 Colorful Accent 1"/>
    <w:basedOn w:val="94"/>
    <w:uiPriority w:val="52"/>
    <w:pPr>
      <w:spacing w:after="0"/>
    </w:pPr>
    <w:rPr>
      <w:color w:val="0F0F0F" w:themeColor="accent1" w:themeShade="BF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14141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14141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14141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141414" w:themeColor="accen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FCFCF" w:themeFill="accent1" w:themeFillTint="33"/>
      </w:tcPr>
    </w:tblStylePr>
    <w:tblStylePr w:type="band1Horz">
      <w:tcPr>
        <w:shd w:val="clear" w:color="auto" w:fill="CFCFCF" w:themeFill="accen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2">
    <w:name w:val="List Table 7 Colorful Accent 2"/>
    <w:basedOn w:val="94"/>
    <w:uiPriority w:val="52"/>
    <w:pPr>
      <w:spacing w:after="0"/>
    </w:pPr>
    <w:rPr>
      <w:color w:val="868686" w:themeColor="accent2" w:themeShade="BF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B2B2B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B2B2B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B2B2B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B2B2B2" w:themeColor="accent2" w:sz="4" w:space="0"/>
        </w:tcBorders>
        <w:shd w:val="clear" w:color="auto" w:fill="FFFFFF" w:themeFill="background1"/>
      </w:tcPr>
    </w:tblStylePr>
    <w:tblStylePr w:type="band1Vert">
      <w:tcPr>
        <w:shd w:val="clear" w:color="auto" w:fill="EFEFEF" w:themeFill="accent2" w:themeFillTint="33"/>
      </w:tcPr>
    </w:tblStylePr>
    <w:tblStylePr w:type="band1Horz">
      <w:tcPr>
        <w:shd w:val="clear" w:color="auto" w:fill="EFEFEF" w:themeFill="accent2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3">
    <w:name w:val="List Table 7 Colorful Accent 3"/>
    <w:basedOn w:val="94"/>
    <w:uiPriority w:val="52"/>
    <w:pPr>
      <w:spacing w:after="0"/>
    </w:pPr>
    <w:rPr>
      <w:color w:val="717171" w:themeColor="accent3" w:themeShade="BF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969696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969696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969696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969696" w:themeColor="accent3" w:sz="4" w:space="0"/>
        </w:tcBorders>
        <w:shd w:val="clear" w:color="auto" w:fill="FFFFFF" w:themeFill="background1"/>
      </w:tcPr>
    </w:tblStylePr>
    <w:tblStylePr w:type="band1Vert">
      <w:tcPr>
        <w:shd w:val="clear" w:color="auto" w:fill="E9E9E9" w:themeFill="accent3" w:themeFillTint="33"/>
      </w:tcPr>
    </w:tblStylePr>
    <w:tblStylePr w:type="band1Horz">
      <w:tcPr>
        <w:shd w:val="clear" w:color="auto" w:fill="E9E9E9" w:themeFill="accent3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4">
    <w:name w:val="List Table 7 Colorful Accent 4"/>
    <w:basedOn w:val="94"/>
    <w:uiPriority w:val="52"/>
    <w:pPr>
      <w:spacing w:after="0"/>
    </w:pPr>
    <w:rPr>
      <w:color w:val="606060" w:themeColor="accent4" w:themeShade="BF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80808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80808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80808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808080" w:themeColor="accent4" w:sz="4" w:space="0"/>
        </w:tcBorders>
        <w:shd w:val="clear" w:color="auto" w:fill="FFFFFF" w:themeFill="background1"/>
      </w:tcPr>
    </w:tblStylePr>
    <w:tblStylePr w:type="band1Vert">
      <w:tcPr>
        <w:shd w:val="clear" w:color="auto" w:fill="E5E5E5" w:themeFill="accent4" w:themeFillTint="33"/>
      </w:tcPr>
    </w:tblStylePr>
    <w:tblStylePr w:type="band1Horz">
      <w:tcPr>
        <w:shd w:val="clear" w:color="auto" w:fill="E5E5E5" w:themeFill="accent4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5">
    <w:name w:val="List Table 7 Colorful Accent 5"/>
    <w:basedOn w:val="94"/>
    <w:uiPriority w:val="52"/>
    <w:pPr>
      <w:spacing w:after="0"/>
    </w:pPr>
    <w:rPr>
      <w:color w:val="474747" w:themeColor="accent5" w:themeShade="BF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5F5F5F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5F5F5F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5F5F5F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5F5F5F" w:themeColor="accent5" w:sz="4" w:space="0"/>
        </w:tcBorders>
        <w:shd w:val="clear" w:color="auto" w:fill="FFFFFF" w:themeFill="background1"/>
      </w:tcPr>
    </w:tblStylePr>
    <w:tblStylePr w:type="band1Vert">
      <w:tcPr>
        <w:shd w:val="clear" w:color="auto" w:fill="DEDEDE" w:themeFill="accent5" w:themeFillTint="33"/>
      </w:tcPr>
    </w:tblStylePr>
    <w:tblStylePr w:type="band1Horz">
      <w:tcPr>
        <w:shd w:val="clear" w:color="auto" w:fill="DEDEDE" w:themeFill="accent5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6">
    <w:name w:val="List Table 7 Colorful Accent 6"/>
    <w:basedOn w:val="94"/>
    <w:uiPriority w:val="52"/>
    <w:pPr>
      <w:spacing w:after="0"/>
    </w:pPr>
    <w:rPr>
      <w:color w:val="3A3A3A" w:themeColor="accent6" w:themeShade="BF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4D4D4D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4D4D4D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4D4D4D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4D4D4D" w:themeColor="accent6" w:sz="4" w:space="0"/>
        </w:tcBorders>
        <w:shd w:val="clear" w:color="auto" w:fill="FFFFFF" w:themeFill="background1"/>
      </w:tcPr>
    </w:tblStylePr>
    <w:tblStylePr w:type="band1Vert">
      <w:tcPr>
        <w:shd w:val="clear" w:color="auto" w:fill="DBDBDB" w:themeFill="accent6" w:themeFillTint="33"/>
      </w:tcPr>
    </w:tblStylePr>
    <w:tblStylePr w:type="band1Horz">
      <w:tcPr>
        <w:shd w:val="clear" w:color="auto" w:fill="DBDBDB" w:themeFill="accent6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387">
    <w:name w:val="Macro Text Char"/>
    <w:basedOn w:val="11"/>
    <w:link w:val="82"/>
    <w:semiHidden/>
    <w:uiPriority w:val="99"/>
    <w:rPr>
      <w:rFonts w:ascii="Consolas" w:hAnsi="Consolas"/>
      <w:szCs w:val="20"/>
    </w:rPr>
  </w:style>
  <w:style w:type="character" w:customStyle="1" w:styleId="388">
    <w:name w:val="Mention"/>
    <w:basedOn w:val="11"/>
    <w:semiHidden/>
    <w:unhideWhenUsed/>
    <w:uiPriority w:val="99"/>
    <w:rPr>
      <w:color w:val="2B579A"/>
      <w:shd w:val="clear" w:color="auto" w:fill="E6E6E6"/>
    </w:rPr>
  </w:style>
  <w:style w:type="character" w:customStyle="1" w:styleId="389">
    <w:name w:val="Message Header Char"/>
    <w:basedOn w:val="11"/>
    <w:link w:val="83"/>
    <w:semiHidden/>
    <w:uiPriority w:val="99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390">
    <w:name w:val="No Spacing"/>
    <w:semiHidden/>
    <w:unhideWhenUsed/>
    <w:qFormat/>
    <w:uiPriority w:val="36"/>
    <w:pPr>
      <w:spacing w:after="0"/>
    </w:pPr>
    <w:rPr>
      <w:rFonts w:ascii="Cambria" w:hAnsi="Cambria" w:eastAsia="Cambria" w:cs="Cambria"/>
      <w:color w:val="404040"/>
      <w:sz w:val="22"/>
      <w:szCs w:val="22"/>
      <w:lang w:val="en-US"/>
    </w:rPr>
  </w:style>
  <w:style w:type="character" w:customStyle="1" w:styleId="391">
    <w:name w:val="Note Heading Char"/>
    <w:basedOn w:val="11"/>
    <w:link w:val="86"/>
    <w:semiHidden/>
    <w:uiPriority w:val="99"/>
  </w:style>
  <w:style w:type="table" w:customStyle="1" w:styleId="392">
    <w:name w:val="Plain Table 1"/>
    <w:basedOn w:val="94"/>
    <w:uiPriority w:val="41"/>
    <w:pPr>
      <w:spacing w:after="0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93">
    <w:name w:val="Plain Table 2"/>
    <w:basedOn w:val="94"/>
    <w:uiPriority w:val="42"/>
    <w:pPr>
      <w:spacing w:after="0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394">
    <w:name w:val="Plain Table 3"/>
    <w:basedOn w:val="94"/>
    <w:uiPriority w:val="43"/>
    <w:pPr>
      <w:spacing w:after="0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395">
    <w:name w:val="Plain Table 4"/>
    <w:basedOn w:val="94"/>
    <w:uiPriority w:val="44"/>
    <w:pPr>
      <w:spacing w:after="0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96">
    <w:name w:val="Plain Table 5"/>
    <w:basedOn w:val="94"/>
    <w:uiPriority w:val="45"/>
    <w:pPr>
      <w:spacing w:after="0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397">
    <w:name w:val="Plain Text Char"/>
    <w:basedOn w:val="11"/>
    <w:link w:val="88"/>
    <w:semiHidden/>
    <w:uiPriority w:val="99"/>
    <w:rPr>
      <w:rFonts w:ascii="Consolas" w:hAnsi="Consolas"/>
      <w:szCs w:val="21"/>
    </w:rPr>
  </w:style>
  <w:style w:type="paragraph" w:styleId="398">
    <w:name w:val="Quote"/>
    <w:basedOn w:val="1"/>
    <w:next w:val="1"/>
    <w:link w:val="399"/>
    <w:semiHidden/>
    <w:unhideWhenUsed/>
    <w:qFormat/>
    <w:uiPriority w:val="29"/>
    <w:pPr>
      <w:spacing w:before="200" w:after="160"/>
      <w:ind w:left="864" w:right="864"/>
      <w:jc w:val="center"/>
    </w:pPr>
    <w:rPr>
      <w:i/>
      <w:iCs/>
    </w:rPr>
  </w:style>
  <w:style w:type="character" w:customStyle="1" w:styleId="399">
    <w:name w:val="Quote Char"/>
    <w:basedOn w:val="11"/>
    <w:link w:val="398"/>
    <w:semiHidden/>
    <w:uiPriority w:val="29"/>
    <w:rPr>
      <w:i/>
      <w:iCs/>
    </w:rPr>
  </w:style>
  <w:style w:type="character" w:customStyle="1" w:styleId="400">
    <w:name w:val="Salutation Char"/>
    <w:basedOn w:val="11"/>
    <w:link w:val="89"/>
    <w:semiHidden/>
    <w:uiPriority w:val="2"/>
  </w:style>
  <w:style w:type="character" w:customStyle="1" w:styleId="401">
    <w:name w:val="Signature Char"/>
    <w:basedOn w:val="11"/>
    <w:link w:val="90"/>
    <w:semiHidden/>
    <w:uiPriority w:val="2"/>
  </w:style>
  <w:style w:type="character" w:customStyle="1" w:styleId="402">
    <w:name w:val="Smart Hyperlink"/>
    <w:basedOn w:val="11"/>
    <w:semiHidden/>
    <w:unhideWhenUsed/>
    <w:uiPriority w:val="99"/>
    <w:rPr>
      <w:u w:val="dotted"/>
    </w:rPr>
  </w:style>
  <w:style w:type="character" w:customStyle="1" w:styleId="403">
    <w:name w:val="Subtitle Char"/>
    <w:basedOn w:val="11"/>
    <w:link w:val="92"/>
    <w:semiHidden/>
    <w:uiPriority w:val="3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04">
    <w:name w:val="Subtle Emphasis"/>
    <w:basedOn w:val="11"/>
    <w:semiHidden/>
    <w:unhideWhenUsed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5">
    <w:name w:val="Subtle Reference"/>
    <w:basedOn w:val="11"/>
    <w:semiHidden/>
    <w:unhideWhenUsed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customStyle="1" w:styleId="406">
    <w:name w:val="Grid Table Light"/>
    <w:basedOn w:val="94"/>
    <w:uiPriority w:val="40"/>
    <w:pPr>
      <w:spacing w:after="0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07">
    <w:name w:val="TOC Heading"/>
    <w:basedOn w:val="2"/>
    <w:next w:val="1"/>
    <w:semiHidden/>
    <w:unhideWhenUsed/>
    <w:qFormat/>
    <w:uiPriority w:val="39"/>
    <w:pPr>
      <w:spacing w:before="240" w:after="0"/>
      <w:outlineLvl w:val="9"/>
    </w:pPr>
    <w:rPr>
      <w:b w:val="0"/>
      <w:color w:val="0F0F0F" w:themeColor="accent1" w:themeShade="BF"/>
      <w:sz w:val="32"/>
    </w:rPr>
  </w:style>
  <w:style w:type="character" w:customStyle="1" w:styleId="408">
    <w:name w:val="Unresolved Mention"/>
    <w:basedOn w:val="11"/>
    <w:semiHidden/>
    <w:unhideWhenUsed/>
    <w:uiPriority w:val="99"/>
    <w:rPr>
      <w:color w:val="5F5F5F" w:themeColor="accent5"/>
      <w:shd w:val="clear" w:color="auto" w:fill="E6E6E6"/>
      <w14:textFill>
        <w14:solidFill>
          <w14:schemeClr w14:val="accent5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HRhlEaKEcVEfAYJCumZkq3wQmg==">CgMxLjAyCGguZ2pkZ3hzOAByITFBb3FMb0w3bktKS0JmLU85S3loUFViV0tuNExpY1gySA==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8</TotalTime>
  <ScaleCrop>false</ScaleCrop>
  <LinksUpToDate>false</LinksUpToDate>
  <Application>WPS Office_12.2.0.21546_F1E327BC-269C-435d-A152-05C5408002CA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2025-03-15T02:54:00Z</dcterms:created>
  <dc:creator>dell</dc:creator>
  <cp:lastModifiedBy>Ashwini Hegde</cp:lastModifiedBy>
  <dcterms:modified xsi:type="dcterms:W3CDTF">2025-07-27T04:20:34Z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KSOProductBuildVer">
    <vt:lpwstr>1033-12.2.0.21546</vt:lpwstr>
  </property>
  <property fmtid="{D5CDD505-2E9C-101B-9397-08002B2CF9AE}" pid="4" name="ICV">
    <vt:lpwstr>A1DBA4FD99EA453A822ADFB3FDE44909_13</vt:lpwstr>
  </property>
</Properties>
</file>